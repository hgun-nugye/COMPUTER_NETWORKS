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A365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CHẤM ĐIỂM HOÀN THÀNH BÀI TẬP WIRESHARK </w:t>
      </w:r>
    </w:p>
    <w:tbl>
      <w:tblPr>
        <w:tblStyle w:val="111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4"/>
        <w:gridCol w:w="3124"/>
        <w:gridCol w:w="3917"/>
        <w:gridCol w:w="1778"/>
      </w:tblGrid>
      <w:tr w14:paraId="25DA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" w:type="pct"/>
            <w:vAlign w:val="center"/>
          </w:tcPr>
          <w:p w14:paraId="78294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STT</w:t>
            </w:r>
          </w:p>
        </w:tc>
        <w:tc>
          <w:tcPr>
            <w:tcW w:w="1624" w:type="pct"/>
            <w:vAlign w:val="center"/>
          </w:tcPr>
          <w:p w14:paraId="1FDCA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Họ tên</w:t>
            </w:r>
          </w:p>
        </w:tc>
        <w:tc>
          <w:tcPr>
            <w:tcW w:w="2036" w:type="pct"/>
            <w:vAlign w:val="center"/>
          </w:tcPr>
          <w:p w14:paraId="0940B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Nhiệm vụ</w:t>
            </w:r>
          </w:p>
        </w:tc>
        <w:tc>
          <w:tcPr>
            <w:tcW w:w="924" w:type="pct"/>
            <w:vAlign w:val="center"/>
          </w:tcPr>
          <w:p w14:paraId="3F1C4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Chấm điểm</w:t>
            </w:r>
          </w:p>
        </w:tc>
      </w:tr>
      <w:tr w14:paraId="0070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" w:type="pct"/>
            <w:vAlign w:val="center"/>
          </w:tcPr>
          <w:p w14:paraId="2ED80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24" w:type="pct"/>
            <w:shd w:val="clear"/>
            <w:vAlign w:val="center"/>
          </w:tcPr>
          <w:p w14:paraId="28DFC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Thị Thanh Hương</w:t>
            </w:r>
          </w:p>
        </w:tc>
        <w:tc>
          <w:tcPr>
            <w:tcW w:w="2036" w:type="pct"/>
            <w:vAlign w:val="center"/>
          </w:tcPr>
          <w:p w14:paraId="77411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phần ARP</w:t>
            </w:r>
          </w:p>
          <w:p w14:paraId="3783E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file PowerPoint</w:t>
            </w:r>
          </w:p>
          <w:p w14:paraId="1D1E3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Tổng hợp bài tập thành file word.</w:t>
            </w:r>
          </w:p>
        </w:tc>
        <w:tc>
          <w:tcPr>
            <w:tcW w:w="924" w:type="pct"/>
            <w:vAlign w:val="center"/>
          </w:tcPr>
          <w:p w14:paraId="4323A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9.5</w:t>
            </w:r>
          </w:p>
        </w:tc>
      </w:tr>
      <w:bookmarkEnd w:id="0"/>
      <w:tr w14:paraId="2B8B2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" w:type="pct"/>
            <w:vAlign w:val="center"/>
          </w:tcPr>
          <w:p w14:paraId="05591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624" w:type="pct"/>
            <w:shd w:val="clear"/>
            <w:vAlign w:val="center"/>
          </w:tcPr>
          <w:p w14:paraId="60CEE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Võ Công Giang</w:t>
            </w:r>
          </w:p>
        </w:tc>
        <w:tc>
          <w:tcPr>
            <w:tcW w:w="2036" w:type="pct"/>
            <w:vAlign w:val="center"/>
          </w:tcPr>
          <w:p w14:paraId="05A18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Dịch file WireShark IP</w:t>
            </w:r>
          </w:p>
          <w:p w14:paraId="478E6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phần IP từ câu 1 đến câu 10</w:t>
            </w:r>
          </w:p>
        </w:tc>
        <w:tc>
          <w:tcPr>
            <w:tcW w:w="924" w:type="pct"/>
            <w:vAlign w:val="center"/>
          </w:tcPr>
          <w:p w14:paraId="35947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8.5</w:t>
            </w:r>
          </w:p>
        </w:tc>
      </w:tr>
      <w:tr w14:paraId="49FD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" w:type="pct"/>
            <w:vAlign w:val="center"/>
          </w:tcPr>
          <w:p w14:paraId="1E51F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624" w:type="pct"/>
            <w:shd w:val="clear"/>
            <w:vAlign w:val="center"/>
          </w:tcPr>
          <w:p w14:paraId="69027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Gia Khánh</w:t>
            </w:r>
          </w:p>
        </w:tc>
        <w:tc>
          <w:tcPr>
            <w:tcW w:w="2036" w:type="pct"/>
            <w:vAlign w:val="center"/>
          </w:tcPr>
          <w:p w14:paraId="1F2C6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Dịch file WireShark Getting Started</w:t>
            </w:r>
          </w:p>
          <w:p w14:paraId="3F871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phần Getting</w:t>
            </w:r>
          </w:p>
          <w:p w14:paraId="6880B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phần Ethernet</w:t>
            </w:r>
          </w:p>
        </w:tc>
        <w:tc>
          <w:tcPr>
            <w:tcW w:w="924" w:type="pct"/>
            <w:vAlign w:val="center"/>
          </w:tcPr>
          <w:p w14:paraId="33DC5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9</w:t>
            </w:r>
          </w:p>
        </w:tc>
      </w:tr>
      <w:tr w14:paraId="6BC4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" w:type="pct"/>
            <w:vAlign w:val="center"/>
          </w:tcPr>
          <w:p w14:paraId="7DBCE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bookmarkStart w:id="1" w:name="_GoBack" w:colFirst="0" w:colLast="0"/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624" w:type="pct"/>
            <w:shd w:val="clear"/>
            <w:vAlign w:val="center"/>
          </w:tcPr>
          <w:p w14:paraId="6F840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Vi Phúc Thịnh</w:t>
            </w:r>
          </w:p>
        </w:tc>
        <w:tc>
          <w:tcPr>
            <w:tcW w:w="2036" w:type="pct"/>
            <w:vAlign w:val="center"/>
          </w:tcPr>
          <w:p w14:paraId="4953F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Dịch file WireShark Ethernet ARP</w:t>
            </w:r>
          </w:p>
          <w:p w14:paraId="4C88D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 Làm phần IP từ câu 11 đến câu 19</w:t>
            </w:r>
          </w:p>
        </w:tc>
        <w:tc>
          <w:tcPr>
            <w:tcW w:w="924" w:type="pct"/>
            <w:vAlign w:val="center"/>
          </w:tcPr>
          <w:p w14:paraId="1594A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8.5</w:t>
            </w:r>
          </w:p>
        </w:tc>
      </w:tr>
    </w:tbl>
    <w:p w14:paraId="50DDE4DC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sectPr>
      <w:headerReference r:id="rId5" w:type="default"/>
      <w:pgSz w:w="12240" w:h="15840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DA46B">
    <w:pPr>
      <w:pStyle w:val="40"/>
      <w:jc w:val="right"/>
      <w:rPr>
        <w:i/>
        <w:iCs/>
        <w:sz w:val="18"/>
        <w:szCs w:val="18"/>
      </w:rPr>
    </w:pPr>
    <w:r>
      <w:rPr>
        <w:rFonts w:hint="default" w:ascii="Times New Roman" w:hAnsi="Times New Roman" w:cs="Times New Roman"/>
        <w:b/>
        <w:bCs/>
        <w:i/>
        <w:iCs/>
        <w:sz w:val="18"/>
        <w:szCs w:val="18"/>
        <w:lang w:val="vi-VN"/>
      </w:rPr>
      <w:t>NHÓM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B1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3B1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F77572"/>
    <w:rsid w:val="0A7F71FA"/>
    <w:rsid w:val="140D3386"/>
    <w:rsid w:val="1F6043D3"/>
    <w:rsid w:val="383977BE"/>
    <w:rsid w:val="388C0FDD"/>
    <w:rsid w:val="40340FDC"/>
    <w:rsid w:val="495E12DA"/>
    <w:rsid w:val="513A40D0"/>
    <w:rsid w:val="57D051B9"/>
    <w:rsid w:val="61996AEF"/>
    <w:rsid w:val="6F0735FC"/>
    <w:rsid w:val="792F355C"/>
    <w:rsid w:val="7A60371A"/>
    <w:rsid w:val="7C43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 w:line="24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2025-12-27T06:36:00Z</dcterms:created>
  <dc:creator>Hương Nguyễn Thị Thanh</dc:creator>
  <cp:lastModifiedBy>Hương Nguyễn Thị Thanh</cp:lastModifiedBy>
  <dcterms:modified xsi:type="dcterms:W3CDTF">2025-12-27T06:45:23Z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653DD341C013418BA967DF6438088F47_11</vt:lpwstr>
  </property>
</Properties>
</file>