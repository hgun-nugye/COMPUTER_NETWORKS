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BCB5B">
      <w:pPr>
        <w:spacing w:line="360" w:lineRule="auto"/>
        <w:ind w:firstLine="720" w:firstLineChars="0"/>
        <w:jc w:val="center"/>
        <w:rPr>
          <w:rFonts w:ascii="Times New Roman" w:hAnsi="Times New Roman" w:cs="Times New Roman"/>
          <w:b/>
          <w:bCs/>
          <w:sz w:val="26"/>
          <w:szCs w:val="26"/>
        </w:rPr>
      </w:pPr>
      <w:r>
        <w:rPr>
          <w:rFonts w:ascii="Times New Roman" w:hAnsi="Times New Roman" w:cs="Times New Roman"/>
          <w:b/>
          <w:bCs/>
          <w:sz w:val="26"/>
          <w:szCs w:val="26"/>
        </w:rPr>
        <w:t>Phần A và B(1-9)</w:t>
      </w:r>
    </w:p>
    <w:p w14:paraId="7F852198">
      <w:pPr>
        <w:numPr>
          <w:ilvl w:val="0"/>
          <w:numId w:val="11"/>
        </w:numPr>
        <w:spacing w:line="360" w:lineRule="auto"/>
        <w:ind w:left="0" w:firstLine="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Gettting Started</w:t>
      </w:r>
      <w:r>
        <w:rPr>
          <w:rFonts w:ascii="Times New Roman" w:hAnsi="Times New Roman" w:cs="Times New Roman"/>
          <w:b/>
          <w:bCs/>
          <w:sz w:val="26"/>
          <w:szCs w:val="26"/>
        </w:rPr>
        <w:t>(sử dụng trace file sẵn)</w:t>
      </w:r>
    </w:p>
    <w:p w14:paraId="3166C59F">
      <w:pPr>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Trong số các </w:t>
      </w:r>
      <w:r>
        <w:rPr>
          <w:rFonts w:ascii="Times New Roman" w:hAnsi="Times New Roman" w:cs="Times New Roman"/>
          <w:b/>
          <w:bCs/>
          <w:sz w:val="26"/>
          <w:szCs w:val="26"/>
        </w:rPr>
        <w:t>protocol</w:t>
      </w:r>
      <w:r>
        <w:rPr>
          <w:rFonts w:ascii="Times New Roman" w:hAnsi="Times New Roman" w:cs="Times New Roman"/>
          <w:sz w:val="26"/>
          <w:szCs w:val="26"/>
        </w:rPr>
        <w:t xml:space="preserve"> sau đây, những </w:t>
      </w:r>
      <w:r>
        <w:rPr>
          <w:rFonts w:ascii="Times New Roman" w:hAnsi="Times New Roman" w:cs="Times New Roman"/>
          <w:b/>
          <w:bCs/>
          <w:sz w:val="26"/>
          <w:szCs w:val="26"/>
        </w:rPr>
        <w:t>protocol</w:t>
      </w:r>
      <w:r>
        <w:rPr>
          <w:rFonts w:ascii="Times New Roman" w:hAnsi="Times New Roman" w:cs="Times New Roman"/>
          <w:sz w:val="26"/>
          <w:szCs w:val="26"/>
        </w:rPr>
        <w:t xml:space="preserve"> nào được hiển thị là xuất hiện (tức là, được liệt kê trong cột “protocol” của Wireshark) trong </w:t>
      </w:r>
      <w:r>
        <w:rPr>
          <w:rFonts w:ascii="Times New Roman" w:hAnsi="Times New Roman" w:cs="Times New Roman"/>
          <w:b/>
          <w:bCs/>
          <w:sz w:val="26"/>
          <w:szCs w:val="26"/>
        </w:rPr>
        <w:t>trace file</w:t>
      </w:r>
      <w:r>
        <w:rPr>
          <w:rFonts w:ascii="Times New Roman" w:hAnsi="Times New Roman" w:cs="Times New Roman"/>
          <w:sz w:val="26"/>
          <w:szCs w:val="26"/>
        </w:rPr>
        <w:t xml:space="preserve"> của bạn: </w:t>
      </w:r>
      <w:r>
        <w:rPr>
          <w:rFonts w:ascii="Times New Roman" w:hAnsi="Times New Roman" w:cs="Times New Roman"/>
          <w:b/>
          <w:bCs/>
          <w:sz w:val="26"/>
          <w:szCs w:val="26"/>
        </w:rPr>
        <w:t>TCP</w:t>
      </w:r>
      <w:r>
        <w:rPr>
          <w:rFonts w:ascii="Times New Roman" w:hAnsi="Times New Roman" w:cs="Times New Roman"/>
          <w:sz w:val="26"/>
          <w:szCs w:val="26"/>
        </w:rPr>
        <w:t xml:space="preserve">, </w:t>
      </w:r>
      <w:r>
        <w:rPr>
          <w:rFonts w:ascii="Times New Roman" w:hAnsi="Times New Roman" w:cs="Times New Roman"/>
          <w:b/>
          <w:bCs/>
          <w:sz w:val="26"/>
          <w:szCs w:val="26"/>
        </w:rPr>
        <w:t>QUIC</w:t>
      </w:r>
      <w:r>
        <w:rPr>
          <w:rFonts w:ascii="Times New Roman" w:hAnsi="Times New Roman" w:cs="Times New Roman"/>
          <w:sz w:val="26"/>
          <w:szCs w:val="26"/>
        </w:rPr>
        <w:t xml:space="preserve">, </w:t>
      </w:r>
      <w:r>
        <w:rPr>
          <w:rFonts w:ascii="Times New Roman" w:hAnsi="Times New Roman" w:cs="Times New Roman"/>
          <w:b/>
          <w:bCs/>
          <w:sz w:val="26"/>
          <w:szCs w:val="26"/>
        </w:rPr>
        <w:t>HTTP</w:t>
      </w:r>
      <w:r>
        <w:rPr>
          <w:rFonts w:ascii="Times New Roman" w:hAnsi="Times New Roman" w:cs="Times New Roman"/>
          <w:sz w:val="26"/>
          <w:szCs w:val="26"/>
        </w:rPr>
        <w:t xml:space="preserve">, </w:t>
      </w:r>
      <w:r>
        <w:rPr>
          <w:rFonts w:ascii="Times New Roman" w:hAnsi="Times New Roman" w:cs="Times New Roman"/>
          <w:b/>
          <w:bCs/>
          <w:sz w:val="26"/>
          <w:szCs w:val="26"/>
        </w:rPr>
        <w:t>DNS</w:t>
      </w:r>
      <w:r>
        <w:rPr>
          <w:rFonts w:ascii="Times New Roman" w:hAnsi="Times New Roman" w:cs="Times New Roman"/>
          <w:sz w:val="26"/>
          <w:szCs w:val="26"/>
        </w:rPr>
        <w:t xml:space="preserve">, </w:t>
      </w:r>
      <w:r>
        <w:rPr>
          <w:rFonts w:ascii="Times New Roman" w:hAnsi="Times New Roman" w:cs="Times New Roman"/>
          <w:b/>
          <w:bCs/>
          <w:sz w:val="26"/>
          <w:szCs w:val="26"/>
        </w:rPr>
        <w:t>UDP</w:t>
      </w:r>
      <w:r>
        <w:rPr>
          <w:rFonts w:ascii="Times New Roman" w:hAnsi="Times New Roman" w:cs="Times New Roman"/>
          <w:sz w:val="26"/>
          <w:szCs w:val="26"/>
        </w:rPr>
        <w:t xml:space="preserve">, </w:t>
      </w:r>
      <w:r>
        <w:rPr>
          <w:rFonts w:ascii="Times New Roman" w:hAnsi="Times New Roman" w:cs="Times New Roman"/>
          <w:b/>
          <w:bCs/>
          <w:sz w:val="26"/>
          <w:szCs w:val="26"/>
        </w:rPr>
        <w:t>TLSv1.2</w:t>
      </w:r>
      <w:r>
        <w:rPr>
          <w:rFonts w:ascii="Times New Roman" w:hAnsi="Times New Roman" w:cs="Times New Roman"/>
          <w:sz w:val="26"/>
          <w:szCs w:val="26"/>
        </w:rPr>
        <w:t>?</w:t>
      </w:r>
    </w:p>
    <w:p w14:paraId="276301B8">
      <w:pPr>
        <w:numPr>
          <w:ilvl w:val="0"/>
          <w:numId w:val="13"/>
        </w:numPr>
        <w:tabs>
          <w:tab w:val="left" w:pos="425"/>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 xml:space="preserve">TCP, HTTP,DNS,TLSv1.2 </w:t>
      </w:r>
      <w:r>
        <w:rPr>
          <w:rFonts w:ascii="Times New Roman" w:hAnsi="Times New Roman" w:cs="Times New Roman"/>
          <w:sz w:val="26"/>
          <w:szCs w:val="26"/>
        </w:rPr>
        <w:t xml:space="preserve">có xuất hiện </w:t>
      </w:r>
    </w:p>
    <w:p w14:paraId="17611B05">
      <w:pPr>
        <w:tabs>
          <w:tab w:val="left" w:pos="425"/>
        </w:tabs>
        <w:spacing w:line="360" w:lineRule="auto"/>
        <w:ind w:left="785"/>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1438275" cy="3108960"/>
            <wp:effectExtent l="0" t="0" r="9525" b="0"/>
            <wp:docPr id="23709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8231" name="Picture 1"/>
                    <pic:cNvPicPr>
                      <a:picLocks noChangeAspect="1"/>
                    </pic:cNvPicPr>
                  </pic:nvPicPr>
                  <pic:blipFill>
                    <a:blip r:embed="rId5"/>
                    <a:stretch>
                      <a:fillRect/>
                    </a:stretch>
                  </pic:blipFill>
                  <pic:spPr>
                    <a:xfrm>
                      <a:off x="0" y="0"/>
                      <a:ext cx="1438478" cy="3109399"/>
                    </a:xfrm>
                    <a:prstGeom prst="rect">
                      <a:avLst/>
                    </a:prstGeom>
                  </pic:spPr>
                </pic:pic>
              </a:graphicData>
            </a:graphic>
          </wp:inline>
        </w:drawing>
      </w:r>
    </w:p>
    <w:p w14:paraId="4EB832E9">
      <w:pPr>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Mất bao lâu từ khi </w:t>
      </w:r>
      <w:r>
        <w:rPr>
          <w:rFonts w:ascii="Times New Roman" w:hAnsi="Times New Roman" w:cs="Times New Roman"/>
          <w:b/>
          <w:bCs/>
          <w:sz w:val="26"/>
          <w:szCs w:val="26"/>
        </w:rPr>
        <w:t>HTTP GET message</w:t>
      </w:r>
      <w:r>
        <w:rPr>
          <w:rFonts w:ascii="Times New Roman" w:hAnsi="Times New Roman" w:cs="Times New Roman"/>
          <w:sz w:val="26"/>
          <w:szCs w:val="26"/>
        </w:rPr>
        <w:t xml:space="preserve"> được gửi đi cho đến khi nhận được </w:t>
      </w:r>
      <w:r>
        <w:rPr>
          <w:rFonts w:ascii="Times New Roman" w:hAnsi="Times New Roman" w:cs="Times New Roman"/>
          <w:b/>
          <w:bCs/>
          <w:sz w:val="26"/>
          <w:szCs w:val="26"/>
        </w:rPr>
        <w:t>HTTP OK reply</w:t>
      </w:r>
      <w:r>
        <w:rPr>
          <w:rFonts w:ascii="Times New Roman" w:hAnsi="Times New Roman" w:cs="Times New Roman"/>
          <w:sz w:val="26"/>
          <w:szCs w:val="26"/>
        </w:rPr>
        <w:t xml:space="preserve">? (Theo mặc định, giá trị của cột </w:t>
      </w:r>
      <w:r>
        <w:rPr>
          <w:rFonts w:ascii="Times New Roman" w:hAnsi="Times New Roman" w:cs="Times New Roman"/>
          <w:b/>
          <w:bCs/>
          <w:sz w:val="26"/>
          <w:szCs w:val="26"/>
        </w:rPr>
        <w:t>Time</w:t>
      </w:r>
      <w:r>
        <w:rPr>
          <w:rFonts w:ascii="Times New Roman" w:hAnsi="Times New Roman" w:cs="Times New Roman"/>
          <w:sz w:val="26"/>
          <w:szCs w:val="26"/>
        </w:rPr>
        <w:t xml:space="preserve"> trong cửa sổ </w:t>
      </w:r>
      <w:r>
        <w:rPr>
          <w:rFonts w:ascii="Times New Roman" w:hAnsi="Times New Roman" w:cs="Times New Roman"/>
          <w:b/>
          <w:bCs/>
          <w:sz w:val="26"/>
          <w:szCs w:val="26"/>
        </w:rPr>
        <w:t>packet-listing</w:t>
      </w:r>
      <w:r>
        <w:rPr>
          <w:rFonts w:ascii="Times New Roman" w:hAnsi="Times New Roman" w:cs="Times New Roman"/>
          <w:sz w:val="26"/>
          <w:szCs w:val="26"/>
        </w:rPr>
        <w:t xml:space="preserve"> là khoảng thời gian, tính bằng giây, kể từ khi quá trình </w:t>
      </w:r>
      <w:r>
        <w:rPr>
          <w:rFonts w:ascii="Times New Roman" w:hAnsi="Times New Roman" w:cs="Times New Roman"/>
          <w:b/>
          <w:bCs/>
          <w:sz w:val="26"/>
          <w:szCs w:val="26"/>
        </w:rPr>
        <w:t>Wireshark tracing</w:t>
      </w:r>
      <w:r>
        <w:rPr>
          <w:rFonts w:ascii="Times New Roman" w:hAnsi="Times New Roman" w:cs="Times New Roman"/>
          <w:sz w:val="26"/>
          <w:szCs w:val="26"/>
        </w:rPr>
        <w:t xml:space="preserve"> bắt đầu. (Nếu bạn muốn hiển thị trường </w:t>
      </w:r>
      <w:r>
        <w:rPr>
          <w:rFonts w:ascii="Times New Roman" w:hAnsi="Times New Roman" w:cs="Times New Roman"/>
          <w:b/>
          <w:bCs/>
          <w:sz w:val="26"/>
          <w:szCs w:val="26"/>
        </w:rPr>
        <w:t>Time</w:t>
      </w:r>
      <w:r>
        <w:rPr>
          <w:rFonts w:ascii="Times New Roman" w:hAnsi="Times New Roman" w:cs="Times New Roman"/>
          <w:sz w:val="26"/>
          <w:szCs w:val="26"/>
        </w:rPr>
        <w:t xml:space="preserve"> theo định dạng </w:t>
      </w:r>
      <w:r>
        <w:rPr>
          <w:rFonts w:ascii="Times New Roman" w:hAnsi="Times New Roman" w:cs="Times New Roman"/>
          <w:b/>
          <w:bCs/>
          <w:sz w:val="26"/>
          <w:szCs w:val="26"/>
        </w:rPr>
        <w:t>time-of-day</w:t>
      </w:r>
      <w:r>
        <w:rPr>
          <w:rFonts w:ascii="Times New Roman" w:hAnsi="Times New Roman" w:cs="Times New Roman"/>
          <w:sz w:val="26"/>
          <w:szCs w:val="26"/>
        </w:rPr>
        <w:t xml:space="preserve">, hãy chọn menu thả xuống </w:t>
      </w:r>
      <w:r>
        <w:rPr>
          <w:rFonts w:ascii="Times New Roman" w:hAnsi="Times New Roman" w:cs="Times New Roman"/>
          <w:b/>
          <w:bCs/>
          <w:sz w:val="26"/>
          <w:szCs w:val="26"/>
        </w:rPr>
        <w:t>View</w:t>
      </w:r>
      <w:r>
        <w:rPr>
          <w:rFonts w:ascii="Times New Roman" w:hAnsi="Times New Roman" w:cs="Times New Roman"/>
          <w:sz w:val="26"/>
          <w:szCs w:val="26"/>
        </w:rPr>
        <w:t xml:space="preserve"> của Wireshark, sau đó chọn </w:t>
      </w:r>
      <w:r>
        <w:rPr>
          <w:rFonts w:ascii="Times New Roman" w:hAnsi="Times New Roman" w:cs="Times New Roman"/>
          <w:b/>
          <w:bCs/>
          <w:sz w:val="26"/>
          <w:szCs w:val="26"/>
        </w:rPr>
        <w:t>Time Display Format</w:t>
      </w:r>
      <w:r>
        <w:rPr>
          <w:rFonts w:ascii="Times New Roman" w:hAnsi="Times New Roman" w:cs="Times New Roman"/>
          <w:sz w:val="26"/>
          <w:szCs w:val="26"/>
        </w:rPr>
        <w:t xml:space="preserve">, rồi chọn </w:t>
      </w:r>
      <w:r>
        <w:rPr>
          <w:rFonts w:ascii="Times New Roman" w:hAnsi="Times New Roman" w:cs="Times New Roman"/>
          <w:b/>
          <w:bCs/>
          <w:sz w:val="26"/>
          <w:szCs w:val="26"/>
        </w:rPr>
        <w:t>Time-of-day</w:t>
      </w:r>
      <w:r>
        <w:rPr>
          <w:rFonts w:ascii="Times New Roman" w:hAnsi="Times New Roman" w:cs="Times New Roman"/>
          <w:sz w:val="26"/>
          <w:szCs w:val="26"/>
        </w:rPr>
        <w:t xml:space="preserve">.) </w:t>
      </w:r>
    </w:p>
    <w:p w14:paraId="17A1E94F">
      <w:pPr>
        <w:spacing w:before="0" w:after="0"/>
        <w:ind w:left="425"/>
        <w:rPr>
          <w:rFonts w:ascii="Arial" w:hAnsi="Arial" w:eastAsia="Times New Roman" w:cs="Arial"/>
          <w:sz w:val="24"/>
          <w:szCs w:val="24"/>
          <w:lang w:eastAsia="en-US"/>
        </w:rPr>
      </w:pPr>
      <w:r>
        <w:rPr>
          <w:rFonts w:ascii="Arial" w:hAnsi="Arial" w:eastAsia="Times New Roman" w:cs="Arial"/>
          <w:sz w:val="24"/>
          <w:szCs w:val="24"/>
          <w:lang w:eastAsia="en-US"/>
        </w:rPr>
        <w:t>Thời gian = T_OK - T_GET</w:t>
      </w:r>
    </w:p>
    <w:p w14:paraId="3980474D">
      <w:pPr>
        <w:spacing w:before="0" w:after="0"/>
        <w:ind w:left="425"/>
        <w:rPr>
          <w:rFonts w:ascii="Arial" w:hAnsi="Arial" w:eastAsia="Times New Roman" w:cs="Arial"/>
          <w:sz w:val="24"/>
          <w:szCs w:val="24"/>
          <w:lang w:eastAsia="en-US"/>
        </w:rPr>
      </w:pPr>
      <w:r>
        <w:rPr>
          <w:rFonts w:ascii="Arial" w:hAnsi="Arial" w:eastAsia="Times New Roman" w:cs="Arial"/>
          <w:sz w:val="24"/>
          <w:szCs w:val="24"/>
          <w:lang w:eastAsia="en-US"/>
        </w:rPr>
        <w:t>Thời gian = 8.501613 - 8.472728</w:t>
      </w:r>
    </w:p>
    <w:p w14:paraId="093C3961">
      <w:pPr>
        <w:spacing w:before="0" w:after="0"/>
        <w:ind w:left="425"/>
        <w:rPr>
          <w:rFonts w:ascii="Arial" w:hAnsi="Arial" w:eastAsia="Times New Roman" w:cs="Arial"/>
          <w:sz w:val="24"/>
          <w:szCs w:val="24"/>
          <w:lang w:eastAsia="en-US"/>
        </w:rPr>
      </w:pPr>
      <w:r>
        <w:rPr>
          <w:rFonts w:ascii="Arial" w:hAnsi="Arial" w:eastAsia="Times New Roman" w:cs="Arial"/>
          <w:sz w:val="24"/>
          <w:szCs w:val="24"/>
          <w:lang w:eastAsia="en-US"/>
        </w:rPr>
        <w:t>=&gt;Thời gian = 0.028885 giây</w:t>
      </w:r>
    </w:p>
    <w:p w14:paraId="66348167">
      <w:pPr>
        <w:tabs>
          <w:tab w:val="left" w:pos="425"/>
        </w:tabs>
        <w:spacing w:line="360" w:lineRule="auto"/>
        <w:ind w:left="785"/>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5972175" cy="573405"/>
            <wp:effectExtent l="0" t="0" r="9525" b="0"/>
            <wp:docPr id="114896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9089" name="Picture 1"/>
                    <pic:cNvPicPr>
                      <a:picLocks noChangeAspect="1"/>
                    </pic:cNvPicPr>
                  </pic:nvPicPr>
                  <pic:blipFill>
                    <a:blip r:embed="rId6"/>
                    <a:stretch>
                      <a:fillRect/>
                    </a:stretch>
                  </pic:blipFill>
                  <pic:spPr>
                    <a:xfrm>
                      <a:off x="0" y="0"/>
                      <a:ext cx="5972175" cy="573405"/>
                    </a:xfrm>
                    <a:prstGeom prst="rect">
                      <a:avLst/>
                    </a:prstGeom>
                  </pic:spPr>
                </pic:pic>
              </a:graphicData>
            </a:graphic>
          </wp:inline>
        </w:drawing>
      </w:r>
    </w:p>
    <w:p w14:paraId="0B85FFCC">
      <w:pPr>
        <w:numPr>
          <w:ilvl w:val="0"/>
          <w:numId w:val="12"/>
        </w:numPr>
        <w:spacing w:line="360" w:lineRule="auto"/>
        <w:jc w:val="both"/>
        <w:rPr>
          <w:rFonts w:ascii="Times New Roman" w:hAnsi="Times New Roman" w:cs="Times New Roman"/>
          <w:sz w:val="26"/>
          <w:szCs w:val="26"/>
        </w:rPr>
      </w:pPr>
      <w:r>
        <w:rPr>
          <w:rFonts w:ascii="Times New Roman" w:hAnsi="Times New Roman" w:cs="Times New Roman"/>
          <w:b/>
          <w:bCs/>
          <w:sz w:val="26"/>
          <w:szCs w:val="26"/>
        </w:rPr>
        <w:t>Internet address</w:t>
      </w:r>
      <w:r>
        <w:rPr>
          <w:rFonts w:ascii="Times New Roman" w:hAnsi="Times New Roman" w:cs="Times New Roman"/>
          <w:sz w:val="26"/>
          <w:szCs w:val="26"/>
        </w:rPr>
        <w:t xml:space="preserve"> của </w:t>
      </w:r>
      <w:r>
        <w:rPr>
          <w:rFonts w:ascii="Times New Roman" w:hAnsi="Times New Roman" w:eastAsia="Roboto Mono" w:cs="Times New Roman"/>
          <w:color w:val="188038"/>
          <w:sz w:val="26"/>
          <w:szCs w:val="26"/>
        </w:rPr>
        <w:t>gaia.cs.umass.edu</w:t>
      </w:r>
      <w:r>
        <w:rPr>
          <w:rFonts w:ascii="Times New Roman" w:hAnsi="Times New Roman" w:cs="Times New Roman"/>
          <w:sz w:val="26"/>
          <w:szCs w:val="26"/>
        </w:rPr>
        <w:t xml:space="preserve"> (còn được biết đến là </w:t>
      </w:r>
      <w:r>
        <w:rPr>
          <w:rFonts w:ascii="Times New Roman" w:hAnsi="Times New Roman" w:eastAsia="Roboto Mono" w:cs="Times New Roman"/>
          <w:color w:val="188038"/>
          <w:sz w:val="26"/>
          <w:szCs w:val="26"/>
        </w:rPr>
        <w:t>www-net.cs.umass.edu</w:t>
      </w:r>
      <w:r>
        <w:rPr>
          <w:rFonts w:ascii="Times New Roman" w:hAnsi="Times New Roman" w:cs="Times New Roman"/>
          <w:sz w:val="26"/>
          <w:szCs w:val="26"/>
        </w:rPr>
        <w:t xml:space="preserve">) là gì? </w:t>
      </w:r>
      <w:r>
        <w:rPr>
          <w:rFonts w:ascii="Times New Roman" w:hAnsi="Times New Roman" w:cs="Times New Roman"/>
          <w:b/>
          <w:bCs/>
          <w:sz w:val="26"/>
          <w:szCs w:val="26"/>
        </w:rPr>
        <w:t>Internet address</w:t>
      </w:r>
      <w:r>
        <w:rPr>
          <w:rFonts w:ascii="Times New Roman" w:hAnsi="Times New Roman" w:cs="Times New Roman"/>
          <w:sz w:val="26"/>
          <w:szCs w:val="26"/>
        </w:rPr>
        <w:t xml:space="preserve"> của máy tính bạn hoặc (nếu bạn đang sử dụng </w:t>
      </w:r>
      <w:r>
        <w:rPr>
          <w:rFonts w:ascii="Times New Roman" w:hAnsi="Times New Roman" w:cs="Times New Roman"/>
          <w:b/>
          <w:bCs/>
          <w:sz w:val="26"/>
          <w:szCs w:val="26"/>
        </w:rPr>
        <w:t>trace file</w:t>
      </w:r>
      <w:r>
        <w:rPr>
          <w:rFonts w:ascii="Times New Roman" w:hAnsi="Times New Roman" w:cs="Times New Roman"/>
          <w:sz w:val="26"/>
          <w:szCs w:val="26"/>
        </w:rPr>
        <w:t xml:space="preserve">) máy tính đã gửi </w:t>
      </w:r>
      <w:r>
        <w:rPr>
          <w:rFonts w:ascii="Times New Roman" w:hAnsi="Times New Roman" w:cs="Times New Roman"/>
          <w:b/>
          <w:bCs/>
          <w:sz w:val="26"/>
          <w:szCs w:val="26"/>
        </w:rPr>
        <w:t>HTTP GET message</w:t>
      </w:r>
      <w:r>
        <w:rPr>
          <w:rFonts w:ascii="Times New Roman" w:hAnsi="Times New Roman" w:cs="Times New Roman"/>
          <w:sz w:val="26"/>
          <w:szCs w:val="26"/>
        </w:rPr>
        <w:t xml:space="preserve"> là gì?</w:t>
      </w:r>
    </w:p>
    <w:p w14:paraId="6E7D1D6E">
      <w:pPr>
        <w:numPr>
          <w:ilvl w:val="0"/>
          <w:numId w:val="13"/>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Internet address của gaia.cs.umass.edu: là địa chỉ đích (Destination) mà gói tin GET gửi đến. Địa chỉ IP là: 128.119.245.12.</w:t>
      </w:r>
    </w:p>
    <w:p w14:paraId="0C2C22DD">
      <w:pPr>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Dòng (No.) 286: Cột Info hiển thị yêu cầu </w:t>
      </w:r>
      <w:r>
        <w:rPr>
          <w:rFonts w:ascii="Times New Roman" w:hAnsi="Times New Roman" w:cs="Times New Roman"/>
          <w:b/>
          <w:bCs/>
          <w:sz w:val="26"/>
          <w:szCs w:val="26"/>
        </w:rPr>
        <w:t>GET /wireshark-labs/INTRO-wireshark-file1.html.</w:t>
      </w:r>
      <w:r>
        <w:rPr>
          <w:rFonts w:ascii="Times New Roman" w:hAnsi="Times New Roman" w:cs="Times New Roman"/>
          <w:sz w:val="26"/>
          <w:szCs w:val="26"/>
        </w:rPr>
        <w:t>... Nhìn sang cột Source (Nguồn) của dòng này, địa chỉ là 10.0.0.44</w:t>
      </w:r>
    </w:p>
    <w:p w14:paraId="14423C2C">
      <w:pPr>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Mở rộng thông tin về </w:t>
      </w:r>
      <w:r>
        <w:rPr>
          <w:rFonts w:ascii="Times New Roman" w:hAnsi="Times New Roman" w:cs="Times New Roman"/>
          <w:b/>
          <w:bCs/>
          <w:sz w:val="26"/>
          <w:szCs w:val="26"/>
        </w:rPr>
        <w:t>Transmission Control Protocol</w:t>
      </w:r>
      <w:r>
        <w:rPr>
          <w:rFonts w:ascii="Times New Roman" w:hAnsi="Times New Roman" w:cs="Times New Roman"/>
          <w:sz w:val="26"/>
          <w:szCs w:val="26"/>
        </w:rPr>
        <w:t xml:space="preserve"> cho </w:t>
      </w:r>
      <w:r>
        <w:rPr>
          <w:rFonts w:ascii="Times New Roman" w:hAnsi="Times New Roman" w:cs="Times New Roman"/>
          <w:b/>
          <w:bCs/>
          <w:sz w:val="26"/>
          <w:szCs w:val="26"/>
        </w:rPr>
        <w:t>packet</w:t>
      </w:r>
      <w:r>
        <w:rPr>
          <w:rFonts w:ascii="Times New Roman" w:hAnsi="Times New Roman" w:cs="Times New Roman"/>
          <w:sz w:val="26"/>
          <w:szCs w:val="26"/>
        </w:rPr>
        <w:t xml:space="preserve"> này trong cửa sổ “</w:t>
      </w:r>
      <w:r>
        <w:rPr>
          <w:rFonts w:ascii="Times New Roman" w:hAnsi="Times New Roman" w:cs="Times New Roman"/>
          <w:b/>
          <w:bCs/>
          <w:sz w:val="26"/>
          <w:szCs w:val="26"/>
        </w:rPr>
        <w:t>Details of selected packet</w:t>
      </w:r>
      <w:r>
        <w:rPr>
          <w:rFonts w:ascii="Times New Roman" w:hAnsi="Times New Roman" w:cs="Times New Roman"/>
          <w:sz w:val="26"/>
          <w:szCs w:val="26"/>
        </w:rPr>
        <w:t xml:space="preserve">” của Wireshark (xem Figure 3 trong bài hướng dẫn lab) để bạn có thể thấy các trường trong </w:t>
      </w:r>
      <w:r>
        <w:rPr>
          <w:rFonts w:ascii="Times New Roman" w:hAnsi="Times New Roman" w:cs="Times New Roman"/>
          <w:b/>
          <w:bCs/>
          <w:sz w:val="26"/>
          <w:szCs w:val="26"/>
        </w:rPr>
        <w:t>TCP segment</w:t>
      </w:r>
      <w:r>
        <w:rPr>
          <w:rFonts w:ascii="Times New Roman" w:hAnsi="Times New Roman" w:cs="Times New Roman"/>
          <w:sz w:val="26"/>
          <w:szCs w:val="26"/>
        </w:rPr>
        <w:t xml:space="preserve"> mang </w:t>
      </w:r>
      <w:r>
        <w:rPr>
          <w:rFonts w:ascii="Times New Roman" w:hAnsi="Times New Roman" w:cs="Times New Roman"/>
          <w:b/>
          <w:bCs/>
          <w:sz w:val="26"/>
          <w:szCs w:val="26"/>
        </w:rPr>
        <w:t>HTTP message</w:t>
      </w:r>
      <w:r>
        <w:rPr>
          <w:rFonts w:ascii="Times New Roman" w:hAnsi="Times New Roman" w:cs="Times New Roman"/>
          <w:sz w:val="26"/>
          <w:szCs w:val="26"/>
        </w:rPr>
        <w:t xml:space="preserve">. Số </w:t>
      </w:r>
      <w:r>
        <w:rPr>
          <w:rFonts w:ascii="Times New Roman" w:hAnsi="Times New Roman" w:cs="Times New Roman"/>
          <w:b/>
          <w:bCs/>
          <w:sz w:val="26"/>
          <w:szCs w:val="26"/>
        </w:rPr>
        <w:t>destination port</w:t>
      </w:r>
      <w:r>
        <w:rPr>
          <w:rFonts w:ascii="Times New Roman" w:hAnsi="Times New Roman" w:cs="Times New Roman"/>
          <w:sz w:val="26"/>
          <w:szCs w:val="26"/>
        </w:rPr>
        <w:t xml:space="preserve"> (số sau “</w:t>
      </w:r>
      <w:r>
        <w:rPr>
          <w:rFonts w:ascii="Times New Roman" w:hAnsi="Times New Roman" w:cs="Times New Roman"/>
          <w:b/>
          <w:bCs/>
          <w:sz w:val="26"/>
          <w:szCs w:val="26"/>
        </w:rPr>
        <w:t>Dest Port:</w:t>
      </w:r>
      <w:r>
        <w:rPr>
          <w:rFonts w:ascii="Times New Roman" w:hAnsi="Times New Roman" w:cs="Times New Roman"/>
          <w:sz w:val="26"/>
          <w:szCs w:val="26"/>
        </w:rPr>
        <w:t xml:space="preserve">” cho </w:t>
      </w:r>
      <w:r>
        <w:rPr>
          <w:rFonts w:ascii="Times New Roman" w:hAnsi="Times New Roman" w:cs="Times New Roman"/>
          <w:b/>
          <w:bCs/>
          <w:sz w:val="26"/>
          <w:szCs w:val="26"/>
        </w:rPr>
        <w:t>TCP segment</w:t>
      </w:r>
      <w:r>
        <w:rPr>
          <w:rFonts w:ascii="Times New Roman" w:hAnsi="Times New Roman" w:cs="Times New Roman"/>
          <w:sz w:val="26"/>
          <w:szCs w:val="26"/>
        </w:rPr>
        <w:t xml:space="preserve"> chứa </w:t>
      </w:r>
      <w:r>
        <w:rPr>
          <w:rFonts w:ascii="Times New Roman" w:hAnsi="Times New Roman" w:cs="Times New Roman"/>
          <w:b/>
          <w:bCs/>
          <w:sz w:val="26"/>
          <w:szCs w:val="26"/>
        </w:rPr>
        <w:t>HTTP request</w:t>
      </w:r>
      <w:r>
        <w:rPr>
          <w:rFonts w:ascii="Times New Roman" w:hAnsi="Times New Roman" w:cs="Times New Roman"/>
          <w:sz w:val="26"/>
          <w:szCs w:val="26"/>
        </w:rPr>
        <w:t xml:space="preserve">) mà </w:t>
      </w:r>
      <w:r>
        <w:rPr>
          <w:rFonts w:ascii="Times New Roman" w:hAnsi="Times New Roman" w:cs="Times New Roman"/>
          <w:b/>
          <w:bCs/>
          <w:sz w:val="26"/>
          <w:szCs w:val="26"/>
        </w:rPr>
        <w:t>HTTP request</w:t>
      </w:r>
      <w:r>
        <w:rPr>
          <w:rFonts w:ascii="Times New Roman" w:hAnsi="Times New Roman" w:cs="Times New Roman"/>
          <w:sz w:val="26"/>
          <w:szCs w:val="26"/>
        </w:rPr>
        <w:t xml:space="preserve"> này đang được gửi đến là bao nhiêu?</w:t>
      </w:r>
    </w:p>
    <w:p w14:paraId="4C0B2D30">
      <w:pPr>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80</w:t>
      </w:r>
    </w:p>
    <w:p w14:paraId="77618B18">
      <w:pPr>
        <w:spacing w:line="360" w:lineRule="auto"/>
        <w:ind w:left="785"/>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5972175" cy="996315"/>
            <wp:effectExtent l="0" t="0" r="9525" b="0"/>
            <wp:docPr id="8863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1864" name="Picture 1"/>
                    <pic:cNvPicPr>
                      <a:picLocks noChangeAspect="1"/>
                    </pic:cNvPicPr>
                  </pic:nvPicPr>
                  <pic:blipFill>
                    <a:blip r:embed="rId7"/>
                    <a:stretch>
                      <a:fillRect/>
                    </a:stretch>
                  </pic:blipFill>
                  <pic:spPr>
                    <a:xfrm>
                      <a:off x="0" y="0"/>
                      <a:ext cx="5972175" cy="996315"/>
                    </a:xfrm>
                    <a:prstGeom prst="rect">
                      <a:avLst/>
                    </a:prstGeom>
                  </pic:spPr>
                </pic:pic>
              </a:graphicData>
            </a:graphic>
          </wp:inline>
        </w:drawing>
      </w:r>
    </w:p>
    <w:p w14:paraId="63D17608">
      <w:pPr>
        <w:numPr>
          <w:ilvl w:val="0"/>
          <w:numId w:val="1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In hai </w:t>
      </w:r>
      <w:r>
        <w:rPr>
          <w:rFonts w:ascii="Times New Roman" w:hAnsi="Times New Roman" w:cs="Times New Roman"/>
          <w:b/>
          <w:bCs/>
          <w:sz w:val="26"/>
          <w:szCs w:val="26"/>
        </w:rPr>
        <w:t>HTTP message</w:t>
      </w:r>
      <w:r>
        <w:rPr>
          <w:rFonts w:ascii="Times New Roman" w:hAnsi="Times New Roman" w:cs="Times New Roman"/>
          <w:sz w:val="26"/>
          <w:szCs w:val="26"/>
        </w:rPr>
        <w:t xml:space="preserve"> (GET và OK) được đề cập trong câu hỏi 2 ở trên. Để làm như vậy, chọn </w:t>
      </w:r>
      <w:r>
        <w:rPr>
          <w:rFonts w:ascii="Times New Roman" w:hAnsi="Times New Roman" w:cs="Times New Roman"/>
          <w:b/>
          <w:bCs/>
          <w:sz w:val="26"/>
          <w:szCs w:val="26"/>
        </w:rPr>
        <w:t>Print</w:t>
      </w:r>
      <w:r>
        <w:rPr>
          <w:rFonts w:ascii="Times New Roman" w:hAnsi="Times New Roman" w:cs="Times New Roman"/>
          <w:sz w:val="26"/>
          <w:szCs w:val="26"/>
        </w:rPr>
        <w:t xml:space="preserve"> từ menu lệnh </w:t>
      </w:r>
      <w:r>
        <w:rPr>
          <w:rFonts w:ascii="Times New Roman" w:hAnsi="Times New Roman" w:cs="Times New Roman"/>
          <w:b/>
          <w:bCs/>
          <w:sz w:val="26"/>
          <w:szCs w:val="26"/>
        </w:rPr>
        <w:t>File</w:t>
      </w:r>
      <w:r>
        <w:rPr>
          <w:rFonts w:ascii="Times New Roman" w:hAnsi="Times New Roman" w:cs="Times New Roman"/>
          <w:sz w:val="26"/>
          <w:szCs w:val="26"/>
        </w:rPr>
        <w:t xml:space="preserve"> của Wireshark, và chọn các nút chọn “</w:t>
      </w:r>
      <w:r>
        <w:rPr>
          <w:rFonts w:ascii="Times New Roman" w:hAnsi="Times New Roman" w:cs="Times New Roman"/>
          <w:b/>
          <w:bCs/>
          <w:sz w:val="26"/>
          <w:szCs w:val="26"/>
        </w:rPr>
        <w:t>Selected Packet Only</w:t>
      </w:r>
      <w:r>
        <w:rPr>
          <w:rFonts w:ascii="Times New Roman" w:hAnsi="Times New Roman" w:cs="Times New Roman"/>
          <w:sz w:val="26"/>
          <w:szCs w:val="26"/>
        </w:rPr>
        <w:t>” và “</w:t>
      </w:r>
      <w:r>
        <w:rPr>
          <w:rFonts w:ascii="Times New Roman" w:hAnsi="Times New Roman" w:cs="Times New Roman"/>
          <w:b/>
          <w:bCs/>
          <w:sz w:val="26"/>
          <w:szCs w:val="26"/>
        </w:rPr>
        <w:t>Print as displayed</w:t>
      </w:r>
      <w:r>
        <w:rPr>
          <w:rFonts w:ascii="Times New Roman" w:hAnsi="Times New Roman" w:cs="Times New Roman"/>
          <w:sz w:val="26"/>
          <w:szCs w:val="26"/>
        </w:rPr>
        <w:t xml:space="preserve">”, và sau đó nhấp </w:t>
      </w:r>
      <w:r>
        <w:rPr>
          <w:rFonts w:ascii="Times New Roman" w:hAnsi="Times New Roman" w:cs="Times New Roman"/>
          <w:b/>
          <w:bCs/>
          <w:sz w:val="26"/>
          <w:szCs w:val="26"/>
        </w:rPr>
        <w:t>OK</w:t>
      </w:r>
      <w:r>
        <w:rPr>
          <w:rFonts w:ascii="Times New Roman" w:hAnsi="Times New Roman" w:cs="Times New Roman"/>
          <w:sz w:val="26"/>
          <w:szCs w:val="26"/>
        </w:rPr>
        <w:t>.</w:t>
      </w:r>
    </w:p>
    <w:p w14:paraId="4F037917">
      <w:pPr>
        <w:numPr>
          <w:ilvl w:val="0"/>
          <w:numId w:val="13"/>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286</w:t>
      </w:r>
      <w:r>
        <w:rPr>
          <w:rFonts w:ascii="Times New Roman" w:hAnsi="Times New Roman" w:cs="Times New Roman"/>
          <w:sz w:val="26"/>
          <w:szCs w:val="26"/>
        </w:rPr>
        <w:tab/>
      </w:r>
      <w:r>
        <w:rPr>
          <w:rFonts w:ascii="Times New Roman" w:hAnsi="Times New Roman" w:cs="Times New Roman"/>
          <w:sz w:val="26"/>
          <w:szCs w:val="26"/>
        </w:rPr>
        <w:t>8.472</w:t>
      </w:r>
      <w:r>
        <w:rPr>
          <w:rFonts w:ascii="Times New Roman" w:hAnsi="Times New Roman" w:cs="Times New Roman"/>
          <w:sz w:val="26"/>
          <w:szCs w:val="26"/>
        </w:rPr>
        <w:tab/>
      </w:r>
      <w:r>
        <w:rPr>
          <w:rFonts w:ascii="Times New Roman" w:hAnsi="Times New Roman" w:cs="Times New Roman"/>
          <w:sz w:val="26"/>
          <w:szCs w:val="26"/>
        </w:rPr>
        <w:t>10.0.0.44</w:t>
      </w:r>
      <w:r>
        <w:rPr>
          <w:rFonts w:ascii="Times New Roman" w:hAnsi="Times New Roman" w:cs="Times New Roman"/>
          <w:sz w:val="26"/>
          <w:szCs w:val="26"/>
        </w:rPr>
        <w:tab/>
      </w:r>
      <w:r>
        <w:rPr>
          <w:rFonts w:ascii="Times New Roman" w:hAnsi="Times New Roman" w:cs="Times New Roman"/>
          <w:sz w:val="26"/>
          <w:szCs w:val="26"/>
        </w:rPr>
        <w:t>128.119.245.12</w:t>
      </w:r>
      <w:r>
        <w:rPr>
          <w:rFonts w:ascii="Times New Roman" w:hAnsi="Times New Roman" w:cs="Times New Roman"/>
          <w:sz w:val="26"/>
          <w:szCs w:val="26"/>
        </w:rPr>
        <w:tab/>
      </w:r>
      <w:r>
        <w:rPr>
          <w:rFonts w:ascii="Times New Roman" w:hAnsi="Times New Roman" w:cs="Times New Roman"/>
          <w:sz w:val="26"/>
          <w:szCs w:val="26"/>
        </w:rPr>
        <w:t>HTTP</w:t>
      </w:r>
      <w:r>
        <w:rPr>
          <w:rFonts w:ascii="Times New Roman" w:hAnsi="Times New Roman" w:cs="Times New Roman"/>
          <w:sz w:val="26"/>
          <w:szCs w:val="26"/>
        </w:rPr>
        <w:tab/>
      </w:r>
      <w:r>
        <w:rPr>
          <w:rFonts w:ascii="Times New Roman" w:hAnsi="Times New Roman" w:cs="Times New Roman"/>
          <w:sz w:val="26"/>
          <w:szCs w:val="26"/>
        </w:rPr>
        <w:t>904</w:t>
      </w:r>
      <w:r>
        <w:rPr>
          <w:rFonts w:ascii="Times New Roman" w:hAnsi="Times New Roman" w:cs="Times New Roman"/>
          <w:sz w:val="26"/>
          <w:szCs w:val="26"/>
        </w:rPr>
        <w:tab/>
      </w:r>
      <w:r>
        <w:rPr>
          <w:rFonts w:ascii="Times New Roman" w:hAnsi="Times New Roman" w:cs="Times New Roman"/>
          <w:sz w:val="26"/>
          <w:szCs w:val="26"/>
        </w:rPr>
        <w:t>GET /wireshark-labs/INTRO-wireshark-file1.html HTTP/1.1</w:t>
      </w:r>
    </w:p>
    <w:p w14:paraId="1747EEDB">
      <w:pPr>
        <w:numPr>
          <w:ilvl w:val="0"/>
          <w:numId w:val="13"/>
        </w:numPr>
        <w:tabs>
          <w:tab w:val="left" w:pos="425"/>
        </w:tabs>
        <w:spacing w:line="360" w:lineRule="auto"/>
        <w:jc w:val="both"/>
        <w:rPr>
          <w:rFonts w:ascii="Times New Roman" w:hAnsi="Times New Roman" w:cs="Times New Roman"/>
          <w:sz w:val="26"/>
          <w:szCs w:val="26"/>
        </w:rPr>
      </w:pPr>
      <w:r>
        <w:rPr>
          <w:rFonts w:ascii="Times New Roman" w:hAnsi="Times New Roman" w:cs="Times New Roman"/>
          <w:sz w:val="26"/>
          <w:szCs w:val="26"/>
        </w:rPr>
        <w:t>288</w:t>
      </w:r>
      <w:r>
        <w:rPr>
          <w:rFonts w:ascii="Times New Roman" w:hAnsi="Times New Roman" w:cs="Times New Roman"/>
          <w:sz w:val="26"/>
          <w:szCs w:val="26"/>
        </w:rPr>
        <w:tab/>
      </w:r>
      <w:r>
        <w:rPr>
          <w:rFonts w:ascii="Times New Roman" w:hAnsi="Times New Roman" w:cs="Times New Roman"/>
          <w:sz w:val="26"/>
          <w:szCs w:val="26"/>
        </w:rPr>
        <w:t>8.501</w:t>
      </w:r>
      <w:r>
        <w:rPr>
          <w:rFonts w:ascii="Times New Roman" w:hAnsi="Times New Roman" w:cs="Times New Roman"/>
          <w:sz w:val="26"/>
          <w:szCs w:val="26"/>
        </w:rPr>
        <w:tab/>
      </w:r>
      <w:r>
        <w:rPr>
          <w:rFonts w:ascii="Times New Roman" w:hAnsi="Times New Roman" w:cs="Times New Roman"/>
          <w:sz w:val="26"/>
          <w:szCs w:val="26"/>
        </w:rPr>
        <w:t>128.119.245.12</w:t>
      </w:r>
      <w:r>
        <w:rPr>
          <w:rFonts w:ascii="Times New Roman" w:hAnsi="Times New Roman" w:cs="Times New Roman"/>
          <w:sz w:val="26"/>
          <w:szCs w:val="26"/>
        </w:rPr>
        <w:tab/>
      </w:r>
      <w:r>
        <w:rPr>
          <w:rFonts w:ascii="Times New Roman" w:hAnsi="Times New Roman" w:cs="Times New Roman"/>
          <w:sz w:val="26"/>
          <w:szCs w:val="26"/>
        </w:rPr>
        <w:t>10.0.0.44</w:t>
      </w:r>
      <w:r>
        <w:rPr>
          <w:rFonts w:ascii="Times New Roman" w:hAnsi="Times New Roman" w:cs="Times New Roman"/>
          <w:sz w:val="26"/>
          <w:szCs w:val="26"/>
        </w:rPr>
        <w:tab/>
      </w:r>
      <w:r>
        <w:rPr>
          <w:rFonts w:ascii="Times New Roman" w:hAnsi="Times New Roman" w:cs="Times New Roman"/>
          <w:sz w:val="26"/>
          <w:szCs w:val="26"/>
        </w:rPr>
        <w:t>HTTP</w:t>
      </w:r>
      <w:r>
        <w:rPr>
          <w:rFonts w:ascii="Times New Roman" w:hAnsi="Times New Roman" w:cs="Times New Roman"/>
          <w:sz w:val="26"/>
          <w:szCs w:val="26"/>
        </w:rPr>
        <w:tab/>
      </w:r>
      <w:r>
        <w:rPr>
          <w:rFonts w:ascii="Times New Roman" w:hAnsi="Times New Roman" w:cs="Times New Roman"/>
          <w:sz w:val="26"/>
          <w:szCs w:val="26"/>
        </w:rPr>
        <w:t>504</w:t>
      </w:r>
      <w:r>
        <w:rPr>
          <w:rFonts w:ascii="Times New Roman" w:hAnsi="Times New Roman" w:cs="Times New Roman"/>
          <w:sz w:val="26"/>
          <w:szCs w:val="26"/>
        </w:rPr>
        <w:tab/>
      </w:r>
      <w:r>
        <w:rPr>
          <w:rFonts w:ascii="Times New Roman" w:hAnsi="Times New Roman" w:cs="Times New Roman"/>
          <w:sz w:val="26"/>
          <w:szCs w:val="26"/>
        </w:rPr>
        <w:t>HTTP/1.1 200 OK  (text/html)</w:t>
      </w:r>
    </w:p>
    <w:p w14:paraId="75AA0AD0">
      <w:pPr>
        <w:numPr>
          <w:ilvl w:val="0"/>
          <w:numId w:val="11"/>
        </w:numPr>
        <w:spacing w:line="360" w:lineRule="auto"/>
        <w:ind w:left="0" w:firstLine="0"/>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Ethernet_ARP</w:t>
      </w:r>
      <w:r>
        <w:rPr>
          <w:rFonts w:ascii="Times New Roman" w:hAnsi="Times New Roman" w:cs="Times New Roman"/>
          <w:b/>
          <w:bCs/>
          <w:sz w:val="26"/>
          <w:szCs w:val="26"/>
        </w:rPr>
        <w:t>(sử dụng</w:t>
      </w:r>
      <w:r>
        <w:rPr>
          <w:rFonts w:hint="default" w:ascii="Times New Roman" w:hAnsi="Times New Roman" w:cs="Times New Roman"/>
          <w:b/>
          <w:bCs/>
          <w:sz w:val="26"/>
          <w:szCs w:val="26"/>
          <w:lang w:val="vi-VN"/>
        </w:rPr>
        <w:t xml:space="preserve"> </w:t>
      </w:r>
      <w:bookmarkStart w:id="0" w:name="_GoBack"/>
      <w:bookmarkEnd w:id="0"/>
      <w:r>
        <w:rPr>
          <w:rFonts w:ascii="Times New Roman" w:hAnsi="Times New Roman" w:cs="Times New Roman"/>
          <w:b/>
          <w:bCs/>
          <w:sz w:val="26"/>
          <w:szCs w:val="26"/>
        </w:rPr>
        <w:t>trace file sẵn)</w:t>
      </w:r>
    </w:p>
    <w:p w14:paraId="67C6E931">
      <w:pPr>
        <w:pStyle w:val="249"/>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Địa chỉ Ethernet 48-bit của máy tính bạn là gì?</w:t>
      </w:r>
    </w:p>
    <w:p w14:paraId="449044CF">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78:4f:43:98:d9:27</w:t>
      </w:r>
    </w:p>
    <w:p w14:paraId="775C84AC">
      <w:pPr>
        <w:pStyle w:val="249"/>
        <w:tabs>
          <w:tab w:val="left" w:pos="454"/>
        </w:tabs>
        <w:spacing w:line="360" w:lineRule="auto"/>
        <w:ind w:left="785"/>
        <w:jc w:val="both"/>
        <w:rPr>
          <w:rFonts w:ascii="Times New Roman" w:hAnsi="Times New Roman" w:cs="Times New Roman"/>
          <w:sz w:val="26"/>
          <w:szCs w:val="26"/>
        </w:rPr>
      </w:pPr>
      <w:r>
        <w:rPr>
          <w:rFonts w:ascii="Times New Roman" w:hAnsi="Times New Roman" w:cs="Times New Roman"/>
          <w:sz w:val="26"/>
          <w:szCs w:val="26"/>
        </w:rPr>
        <w:drawing>
          <wp:inline distT="0" distB="0" distL="0" distR="0">
            <wp:extent cx="5972175" cy="1387475"/>
            <wp:effectExtent l="0" t="0" r="9525" b="3175"/>
            <wp:docPr id="168793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36636" name="Picture 1"/>
                    <pic:cNvPicPr>
                      <a:picLocks noChangeAspect="1"/>
                    </pic:cNvPicPr>
                  </pic:nvPicPr>
                  <pic:blipFill>
                    <a:blip r:embed="rId8"/>
                    <a:stretch>
                      <a:fillRect/>
                    </a:stretch>
                  </pic:blipFill>
                  <pic:spPr>
                    <a:xfrm>
                      <a:off x="0" y="0"/>
                      <a:ext cx="5972175" cy="1387475"/>
                    </a:xfrm>
                    <a:prstGeom prst="rect">
                      <a:avLst/>
                    </a:prstGeom>
                  </pic:spPr>
                </pic:pic>
              </a:graphicData>
            </a:graphic>
          </wp:inline>
        </w:drawing>
      </w:r>
    </w:p>
    <w:p w14:paraId="54ECDFDB">
      <w:pPr>
        <w:pStyle w:val="249"/>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Địa chỉ đích 48-bit trong frame Ethernet là gì? Đây có phải là địa chỉ Ethernet của gaia.cs.umass.edu không? (Gợi ý: câu trả lời là không). Thiết bị nào có địa chỉ Ethernet này? [Lưu ý: đây là một câu hỏi quan trọng, và một số sinh viên đôi khi trả lời sai. Hãy đọc lại trang 483-484 trong sách và đảm bảo bạn hiểu câu trả lời ở đây.]</w:t>
      </w:r>
    </w:p>
    <w:p w14:paraId="6540E48F">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Địa chỉ đó là: 00:50:f1:80:00:00 (Trong ảnh, nó hiện là Maxlinear_80:00:00).</w:t>
      </w:r>
    </w:p>
    <w:p w14:paraId="15E7F296">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Không.</w:t>
      </w:r>
    </w:p>
    <w:p w14:paraId="696FCB21">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Đây là địa chỉ của Router (Bộ định tuyến) hoặc Default Gateway (Cổng mặc định) trong mạng cục bộ của hoặc điểm truy cập WiFi mà máy bạn đang kết nối tới.</w:t>
      </w:r>
    </w:p>
    <w:p w14:paraId="1CB20C73">
      <w:pPr>
        <w:pStyle w:val="249"/>
        <w:numPr>
          <w:ilvl w:val="0"/>
          <w:numId w:val="13"/>
        </w:numPr>
        <w:tabs>
          <w:tab w:val="left" w:pos="454"/>
        </w:tabs>
        <w:spacing w:line="360" w:lineRule="auto"/>
        <w:jc w:val="both"/>
        <w:rPr>
          <w:rFonts w:ascii="Times New Roman" w:hAnsi="Times New Roman" w:cs="Times New Roman"/>
          <w:b/>
          <w:bCs/>
          <w:sz w:val="26"/>
          <w:szCs w:val="26"/>
        </w:rPr>
      </w:pPr>
      <w:r>
        <w:rPr>
          <w:rFonts w:ascii="Times New Roman" w:hAnsi="Times New Roman" w:cs="Times New Roman"/>
          <w:sz w:val="26"/>
          <w:szCs w:val="26"/>
        </w:rPr>
        <w:t xml:space="preserve">Giải thích: </w:t>
      </w:r>
    </w:p>
    <w:p w14:paraId="75945657">
      <w:pPr>
        <w:pStyle w:val="249"/>
        <w:tabs>
          <w:tab w:val="left" w:pos="454"/>
        </w:tabs>
        <w:spacing w:line="360" w:lineRule="auto"/>
        <w:ind w:left="785"/>
        <w:jc w:val="both"/>
        <w:rPr>
          <w:rFonts w:ascii="Times New Roman" w:hAnsi="Times New Roman" w:cs="Times New Roman"/>
          <w:sz w:val="26"/>
          <w:szCs w:val="26"/>
        </w:rPr>
      </w:pPr>
      <w:r>
        <w:rPr>
          <w:rFonts w:ascii="Times New Roman" w:hAnsi="Times New Roman" w:cs="Times New Roman"/>
          <w:sz w:val="26"/>
          <w:szCs w:val="26"/>
        </w:rPr>
        <w:t>Đây là điểm mà sinh viên hay nhầm lẫn giữa địa chỉ IP và địa chỉ MAC (Ethernet):</w:t>
      </w:r>
    </w:p>
    <w:p w14:paraId="56C13B25">
      <w:pPr>
        <w:pStyle w:val="249"/>
        <w:tabs>
          <w:tab w:val="left" w:pos="454"/>
        </w:tabs>
        <w:spacing w:line="360" w:lineRule="auto"/>
        <w:ind w:left="785"/>
        <w:jc w:val="both"/>
        <w:rPr>
          <w:rFonts w:ascii="Times New Roman" w:hAnsi="Times New Roman" w:cs="Times New Roman"/>
          <w:sz w:val="26"/>
          <w:szCs w:val="26"/>
        </w:rPr>
      </w:pPr>
      <w:r>
        <w:rPr>
          <w:rFonts w:ascii="Times New Roman" w:hAnsi="Times New Roman" w:cs="Times New Roman"/>
          <w:b/>
          <w:bCs/>
          <w:sz w:val="26"/>
          <w:szCs w:val="26"/>
        </w:rPr>
        <w:t>Địa chỉ IP (Lớp mạng):</w:t>
      </w:r>
      <w:r>
        <w:rPr>
          <w:rFonts w:ascii="Times New Roman" w:hAnsi="Times New Roman" w:cs="Times New Roman"/>
          <w:sz w:val="26"/>
          <w:szCs w:val="26"/>
        </w:rPr>
        <w:t xml:space="preserve"> Gói tin IP đích thực sự là gaia.cs.umass.edu (128.119.245.12). Địa chỉ này không đổi trong suốt hành trình từ máy bạn đến máy chủ.</w:t>
      </w:r>
    </w:p>
    <w:p w14:paraId="4E06D7E0">
      <w:pPr>
        <w:pStyle w:val="249"/>
        <w:tabs>
          <w:tab w:val="left" w:pos="454"/>
        </w:tabs>
        <w:spacing w:line="360" w:lineRule="auto"/>
        <w:ind w:left="785"/>
        <w:jc w:val="both"/>
        <w:rPr>
          <w:rFonts w:ascii="Times New Roman" w:hAnsi="Times New Roman" w:cs="Times New Roman"/>
          <w:sz w:val="26"/>
          <w:szCs w:val="26"/>
        </w:rPr>
      </w:pPr>
      <w:r>
        <w:rPr>
          <w:rFonts w:ascii="Times New Roman" w:hAnsi="Times New Roman" w:cs="Times New Roman"/>
          <w:b/>
          <w:bCs/>
          <w:sz w:val="26"/>
          <w:szCs w:val="26"/>
        </w:rPr>
        <w:t>Địa chỉ MAC/Ethernet (Lớp liên kết):</w:t>
      </w:r>
      <w:r>
        <w:rPr>
          <w:rFonts w:ascii="Times New Roman" w:hAnsi="Times New Roman" w:cs="Times New Roman"/>
          <w:sz w:val="26"/>
          <w:szCs w:val="26"/>
        </w:rPr>
        <w:t xml:space="preserve"> Giao thức Ethernet chỉ hoạt động trong phạm vi mạng cục bộ (LAN). Máy tính của bạn không thể gửi frame Ethernet trực tiếp đến một máy chủ nằm cách xa nửa vòng trái đất.</w:t>
      </w:r>
    </w:p>
    <w:p w14:paraId="7794999E">
      <w:pPr>
        <w:pStyle w:val="249"/>
        <w:tabs>
          <w:tab w:val="left" w:pos="454"/>
        </w:tabs>
        <w:spacing w:line="360" w:lineRule="auto"/>
        <w:ind w:left="785"/>
        <w:jc w:val="both"/>
        <w:rPr>
          <w:rFonts w:ascii="Times New Roman" w:hAnsi="Times New Roman" w:cs="Times New Roman"/>
          <w:sz w:val="26"/>
          <w:szCs w:val="26"/>
        </w:rPr>
      </w:pPr>
      <w:r>
        <w:rPr>
          <w:rFonts w:ascii="Times New Roman" w:hAnsi="Times New Roman" w:cs="Times New Roman"/>
          <w:sz w:val="26"/>
          <w:szCs w:val="26"/>
        </w:rPr>
        <w:t xml:space="preserve">Để gửi dữ liệu ra ngoài Internet, máy tính của bạn đóng gói IP packet vào trong một Ethernet frame và gửi nó đến "trạm trung chuyển" đầu tiên, đó chính là </w:t>
      </w:r>
      <w:r>
        <w:rPr>
          <w:rFonts w:ascii="Times New Roman" w:hAnsi="Times New Roman" w:cs="Times New Roman"/>
          <w:b/>
          <w:bCs/>
          <w:sz w:val="26"/>
          <w:szCs w:val="26"/>
        </w:rPr>
        <w:t>Router</w:t>
      </w:r>
      <w:r>
        <w:rPr>
          <w:rFonts w:ascii="Times New Roman" w:hAnsi="Times New Roman" w:cs="Times New Roman"/>
          <w:sz w:val="26"/>
          <w:szCs w:val="26"/>
        </w:rPr>
        <w:t xml:space="preserve"> của bạn.</w:t>
      </w:r>
    </w:p>
    <w:p w14:paraId="2000916F">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Do đó, địa chỉ MAC đích của frame phải là địa chỉ MAC của </w:t>
      </w:r>
      <w:r>
        <w:rPr>
          <w:rFonts w:ascii="Times New Roman" w:hAnsi="Times New Roman" w:cs="Times New Roman"/>
          <w:b/>
          <w:bCs/>
          <w:sz w:val="26"/>
          <w:szCs w:val="26"/>
        </w:rPr>
        <w:t>Router</w:t>
      </w:r>
      <w:r>
        <w:rPr>
          <w:rFonts w:ascii="Times New Roman" w:hAnsi="Times New Roman" w:cs="Times New Roman"/>
          <w:sz w:val="26"/>
          <w:szCs w:val="26"/>
        </w:rPr>
        <w:t>, để Router nhận lấy, bóc tách frame, và chuyển tiếp gói IP đi tiếp.</w:t>
      </w:r>
    </w:p>
    <w:p w14:paraId="1E54B358">
      <w:pPr>
        <w:pStyle w:val="249"/>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Giá trị hexadecimal cho trường Frame type hai byte trong frame Ethernet mang yêu cầu HTTP GET là gì? Giao thức cấp trên tương ứng với giá trị này là gì?</w:t>
      </w:r>
    </w:p>
    <w:p w14:paraId="6101D67C">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Giá trị hexadecimal cho trường Frame type</w:t>
      </w:r>
      <w:r>
        <w:rPr>
          <w:rFonts w:ascii="Times New Roman" w:hAnsi="Times New Roman" w:cs="Times New Roman"/>
          <w:sz w:val="26"/>
          <w:szCs w:val="26"/>
        </w:rPr>
        <w:t xml:space="preserve">: Giá trị đó là </w:t>
      </w:r>
      <w:r>
        <w:rPr>
          <w:rFonts w:ascii="Times New Roman" w:hAnsi="Times New Roman" w:cs="Times New Roman"/>
          <w:b/>
          <w:bCs/>
          <w:sz w:val="26"/>
          <w:szCs w:val="26"/>
        </w:rPr>
        <w:t>0x0800.</w:t>
      </w:r>
      <w:r>
        <w:rPr>
          <w:rFonts w:ascii="Times New Roman" w:hAnsi="Times New Roman" w:cs="Times New Roman"/>
          <w:sz w:val="26"/>
          <w:szCs w:val="26"/>
        </w:rPr>
        <w:t xml:space="preserve"> (Có thể thấy rõ dòng này trong phần Ethernet II của ảnh: Type: IPv4 (0x0800)).</w:t>
      </w:r>
    </w:p>
    <w:p w14:paraId="10355732">
      <w:pPr>
        <w:pStyle w:val="249"/>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Giao thức cấp trên tương ứng:</w:t>
      </w:r>
      <w:r>
        <w:rPr>
          <w:rFonts w:ascii="Times New Roman" w:hAnsi="Times New Roman" w:cs="Times New Roman"/>
          <w:sz w:val="26"/>
          <w:szCs w:val="26"/>
        </w:rPr>
        <w:t xml:space="preserve"> Giao thức đó là IPv4 (Internet Protocol version 4).</w:t>
      </w:r>
    </w:p>
    <w:p w14:paraId="355415BF">
      <w:pPr>
        <w:pStyle w:val="249"/>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Bao nhiêu byte từ đầu frame Ethernet đến khi ký tự ASCII “G” trong “GET” xuất hiện trong frame Ethernet? Không đếm bất kỳ bit preamble nào trong phép đếm của bạn, tức là giả sử rằng frame Ethernet bắt đầu từ địa chỉ đích của frame Ethernet. Tiếp theo, trả lời các câu hỏi sau, dựa trên nội dung của frame Ethernet chứa byte đầu tiên của thông điệp phản hồi HTTP.</w:t>
      </w:r>
    </w:p>
    <w:p w14:paraId="2470EEB5">
      <w:pPr>
        <w:pStyle w:val="85"/>
        <w:numPr>
          <w:ilvl w:val="0"/>
          <w:numId w:val="13"/>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Câu trả lời là: 54 bytes.</w:t>
      </w:r>
    </w:p>
    <w:p w14:paraId="1B8261BC">
      <w:pPr>
        <w:pStyle w:val="85"/>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Dưới đây là cách tính toán cụ thể (giả sử các header có độ dài tiêu chuẩn không kèm Options, đây là trường hợp phổ biến nhất trong các bài Lab nhập môn):</w:t>
      </w:r>
    </w:p>
    <w:p w14:paraId="73EC23D0">
      <w:pPr>
        <w:pStyle w:val="85"/>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Ethernet Header (14 bytes):</w:t>
      </w:r>
    </w:p>
    <w:p w14:paraId="4526DD72">
      <w:pPr>
        <w:pStyle w:val="85"/>
        <w:spacing w:line="360" w:lineRule="auto"/>
        <w:ind w:left="1145"/>
        <w:jc w:val="both"/>
        <w:rPr>
          <w:rFonts w:ascii="Times New Roman" w:hAnsi="Times New Roman" w:cs="Times New Roman"/>
          <w:sz w:val="26"/>
          <w:szCs w:val="26"/>
        </w:rPr>
      </w:pPr>
      <w:r>
        <w:rPr>
          <w:rFonts w:ascii="Times New Roman" w:hAnsi="Times New Roman" w:cs="Times New Roman"/>
          <w:sz w:val="26"/>
          <w:szCs w:val="26"/>
        </w:rPr>
        <w:t>+ 6 bytes: Địa chỉ MAC đích (Destination).</w:t>
      </w:r>
    </w:p>
    <w:p w14:paraId="7F0A340E">
      <w:pPr>
        <w:pStyle w:val="85"/>
        <w:spacing w:line="360" w:lineRule="auto"/>
        <w:ind w:left="1145"/>
        <w:jc w:val="both"/>
        <w:rPr>
          <w:rFonts w:ascii="Times New Roman" w:hAnsi="Times New Roman" w:cs="Times New Roman"/>
          <w:sz w:val="26"/>
          <w:szCs w:val="26"/>
        </w:rPr>
      </w:pPr>
      <w:r>
        <w:rPr>
          <w:rFonts w:ascii="Times New Roman" w:hAnsi="Times New Roman" w:cs="Times New Roman"/>
          <w:sz w:val="26"/>
          <w:szCs w:val="26"/>
        </w:rPr>
        <w:t>+ 6 bytes: Địa chỉ MAC nguồn (Source).</w:t>
      </w:r>
    </w:p>
    <w:p w14:paraId="457BEE87">
      <w:pPr>
        <w:pStyle w:val="85"/>
        <w:spacing w:line="360" w:lineRule="auto"/>
        <w:ind w:left="1145"/>
        <w:jc w:val="both"/>
        <w:rPr>
          <w:rFonts w:ascii="Times New Roman" w:hAnsi="Times New Roman" w:cs="Times New Roman"/>
          <w:sz w:val="26"/>
          <w:szCs w:val="26"/>
        </w:rPr>
      </w:pPr>
      <w:r>
        <w:rPr>
          <w:rFonts w:ascii="Times New Roman" w:hAnsi="Times New Roman" w:cs="Times New Roman"/>
          <w:sz w:val="26"/>
          <w:szCs w:val="26"/>
        </w:rPr>
        <w:t>+ 2 bytes: Type (Loại giao thức, ví dụ IP).</w:t>
      </w:r>
    </w:p>
    <w:p w14:paraId="3E7A8B2F">
      <w:pPr>
        <w:pStyle w:val="85"/>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IP Header (20 bytes):</w:t>
      </w:r>
    </w:p>
    <w:p w14:paraId="7E3A5141">
      <w:pPr>
        <w:pStyle w:val="85"/>
        <w:spacing w:line="360" w:lineRule="auto"/>
        <w:ind w:left="1145"/>
        <w:jc w:val="both"/>
        <w:rPr>
          <w:rFonts w:ascii="Times New Roman" w:hAnsi="Times New Roman" w:cs="Times New Roman"/>
          <w:sz w:val="26"/>
          <w:szCs w:val="26"/>
        </w:rPr>
      </w:pPr>
      <w:r>
        <w:rPr>
          <w:rFonts w:ascii="Times New Roman" w:hAnsi="Times New Roman" w:cs="Times New Roman"/>
          <w:sz w:val="26"/>
          <w:szCs w:val="26"/>
        </w:rPr>
        <w:t>+ Chứa địa chỉ IP nguồn/đích và các thông tin định tuyến. (Độ dài tiêu chuẩn là 20 bytes).</w:t>
      </w:r>
    </w:p>
    <w:p w14:paraId="1E4C19E2">
      <w:pPr>
        <w:pStyle w:val="85"/>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TCP Header (20 bytes):</w:t>
      </w:r>
    </w:p>
    <w:p w14:paraId="6889C2E6">
      <w:pPr>
        <w:pStyle w:val="85"/>
        <w:spacing w:line="360" w:lineRule="auto"/>
        <w:ind w:left="1145"/>
        <w:jc w:val="both"/>
        <w:rPr>
          <w:rFonts w:ascii="Times New Roman" w:hAnsi="Times New Roman" w:cs="Times New Roman"/>
          <w:sz w:val="26"/>
          <w:szCs w:val="26"/>
        </w:rPr>
      </w:pPr>
      <w:r>
        <w:rPr>
          <w:rFonts w:ascii="Times New Roman" w:hAnsi="Times New Roman" w:cs="Times New Roman"/>
          <w:sz w:val="26"/>
          <w:szCs w:val="26"/>
        </w:rPr>
        <w:t>+ Chứa Port nguồn/đích, số Sequence, v.v. (Độ dài tiêu chuẩn là 20 bytes).</w:t>
      </w:r>
    </w:p>
    <w:p w14:paraId="0806DC8E">
      <w:pPr>
        <w:pStyle w:val="85"/>
        <w:numPr>
          <w:ilvl w:val="0"/>
          <w:numId w:val="13"/>
        </w:numPr>
        <w:spacing w:line="360" w:lineRule="auto"/>
        <w:jc w:val="both"/>
        <w:rPr>
          <w:rFonts w:ascii="Times New Roman" w:hAnsi="Times New Roman" w:cs="Times New Roman"/>
          <w:sz w:val="26"/>
          <w:szCs w:val="26"/>
        </w:rPr>
      </w:pPr>
      <w:r>
        <w:rPr>
          <w:rFonts w:ascii="Times New Roman" w:hAnsi="Times New Roman" w:cs="Times New Roman"/>
          <w:sz w:val="26"/>
          <w:szCs w:val="26"/>
        </w:rPr>
        <w:t>Tổng cộng: 14 + 20 + 20 = 54 bytes.</w:t>
      </w:r>
    </w:p>
    <w:p w14:paraId="46ED4B3D">
      <w:pPr>
        <w:pStyle w:val="85"/>
        <w:numPr>
          <w:ilvl w:val="0"/>
          <w:numId w:val="13"/>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Điều này có nghĩa là byte thứ 55 của frame chính là ký tự "G".</w:t>
      </w:r>
    </w:p>
    <w:p w14:paraId="75D300F9">
      <w:pPr>
        <w:pStyle w:val="85"/>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Giá trị của địa chỉ nguồn Ethernet là gì? Đây có phải là địa chỉ của máy tính bạn, hay của gaia.cs.umass.edu không (Gợi ý: câu trả lời là không). Thiết bị nào có địa chỉ Ethernet này?</w:t>
      </w:r>
    </w:p>
    <w:p w14:paraId="2AE53C81">
      <w:pPr>
        <w:numPr>
          <w:ilvl w:val="0"/>
          <w:numId w:val="16"/>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Giá trị của địa chỉ nguồn Ethernet (Source MAC address):</w:t>
      </w:r>
      <w:r>
        <w:rPr>
          <w:rFonts w:ascii="Times New Roman" w:hAnsi="Times New Roman" w:cs="Times New Roman"/>
          <w:sz w:val="26"/>
          <w:szCs w:val="26"/>
        </w:rPr>
        <w:t xml:space="preserve"> 00:50:f1:80:00:00 (Trong ảnh hiển thị là Maxlinear_80:00:00).</w:t>
      </w:r>
    </w:p>
    <w:p w14:paraId="374EFDA0">
      <w:pPr>
        <w:numPr>
          <w:ilvl w:val="0"/>
          <w:numId w:val="16"/>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Đây có phải là địa chỉ của máy tính bạn hay của gaia.cs.umass.edu không?</w:t>
      </w:r>
      <w:r>
        <w:rPr>
          <w:rFonts w:ascii="Times New Roman" w:hAnsi="Times New Roman" w:cs="Times New Roman"/>
          <w:sz w:val="26"/>
          <w:szCs w:val="26"/>
        </w:rPr>
        <w:t xml:space="preserve"> Không.</w:t>
      </w:r>
    </w:p>
    <w:p w14:paraId="6C64B804">
      <w:pPr>
        <w:numPr>
          <w:ilvl w:val="0"/>
          <w:numId w:val="16"/>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Thiết bị nào có địa chỉ Ethernet này?</w:t>
      </w:r>
      <w:r>
        <w:rPr>
          <w:rFonts w:ascii="Times New Roman" w:hAnsi="Times New Roman" w:cs="Times New Roman"/>
          <w:sz w:val="26"/>
          <w:szCs w:val="26"/>
        </w:rPr>
        <w:t xml:space="preserve"> Đây là địa chỉ Ethernet của Router (Bộ định tuyến) hoặc Gateway (Cổng mặc định) của mạng cục bộ mà máy tính đang kết nối.</w:t>
      </w:r>
    </w:p>
    <w:p w14:paraId="6008ABD4">
      <w:pPr>
        <w:numPr>
          <w:ilvl w:val="0"/>
          <w:numId w:val="13"/>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Giải thích:</w:t>
      </w:r>
      <w:r>
        <w:rPr>
          <w:rFonts w:ascii="Times New Roman" w:hAnsi="Times New Roman" w:cs="Times New Roman"/>
          <w:sz w:val="26"/>
          <w:szCs w:val="26"/>
        </w:rPr>
        <w:t xml:space="preserve"> Tương tự như câu hỏi trước, máy chủ </w:t>
      </w:r>
      <w:r>
        <w:rPr>
          <w:rFonts w:ascii="Times New Roman" w:hAnsi="Times New Roman" w:cs="Times New Roman"/>
          <w:b/>
          <w:bCs/>
          <w:sz w:val="26"/>
          <w:szCs w:val="26"/>
        </w:rPr>
        <w:t>gaia.cs.umass.edu</w:t>
      </w:r>
      <w:r>
        <w:rPr>
          <w:rFonts w:ascii="Times New Roman" w:hAnsi="Times New Roman" w:cs="Times New Roman"/>
          <w:sz w:val="26"/>
          <w:szCs w:val="26"/>
        </w:rPr>
        <w:t xml:space="preserve"> nằm ở một mạng khác trên Internet. Khi máy chủ gửi phản hồi về máy bạn, gói tin IP đi qua nhiều trạm. Trạm cuối cùng sẽ đóng gói gói tin IP đó vào một frame Ethernet mới và gửi nó trực tiếp đến card mạng của máy tính bạn. Do đó, địa chỉ nguồn mà máy bạn nhìn thấy trên frame Ethernet chính là địa chỉ của Router, chứ không phải của máy chủ gốc nằm ở xa.</w:t>
      </w:r>
    </w:p>
    <w:p w14:paraId="3AD94053">
      <w:pPr>
        <w:pStyle w:val="85"/>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Địa chỉ đích trong frame Ethernet là gì? Đây có phải là địa chỉ Ethernet của máy tính bạn không?</w:t>
      </w:r>
    </w:p>
    <w:p w14:paraId="18A5A73B">
      <w:pPr>
        <w:numPr>
          <w:ilvl w:val="0"/>
          <w:numId w:val="13"/>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Địa chỉ đích trong frame Ethernet (Destination MAC address):</w:t>
      </w:r>
      <w:r>
        <w:rPr>
          <w:rFonts w:ascii="Times New Roman" w:hAnsi="Times New Roman" w:cs="Times New Roman"/>
          <w:sz w:val="26"/>
          <w:szCs w:val="26"/>
        </w:rPr>
        <w:t xml:space="preserve"> Giá trị đó là: 78:4f:43:98:d9:27 (hiển thị là Apple_98:d9:27).</w:t>
      </w:r>
    </w:p>
    <w:p w14:paraId="260D39F5">
      <w:pPr>
        <w:numPr>
          <w:ilvl w:val="0"/>
          <w:numId w:val="13"/>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Đây có phải là địa chỉ Ethernet của máy tính bạn không?</w:t>
      </w:r>
      <w:r>
        <w:rPr>
          <w:rFonts w:ascii="Times New Roman" w:hAnsi="Times New Roman" w:cs="Times New Roman"/>
          <w:sz w:val="26"/>
          <w:szCs w:val="26"/>
        </w:rPr>
        <w:t xml:space="preserve"> Có.</w:t>
      </w:r>
    </w:p>
    <w:p w14:paraId="64E8622C">
      <w:pPr>
        <w:numPr>
          <w:ilvl w:val="0"/>
          <w:numId w:val="13"/>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Giải thích:</w:t>
      </w:r>
      <w:r>
        <w:rPr>
          <w:rFonts w:ascii="Times New Roman" w:hAnsi="Times New Roman" w:cs="Times New Roman"/>
          <w:sz w:val="26"/>
          <w:szCs w:val="26"/>
        </w:rPr>
        <w:t xml:space="preserve"> Gói tin này là phản hồi (Response) từ máy chủ gửi về cho bạn. Khi gói tin này về đến Router (cục mạng) của nhà bạn, Router sẽ chuyển tiếp nó đến máy tính của bạn thông qua mạng LAN. Do đó, Router sẽ điền địa chỉ MAC của máy tính bạn vào phần "Destination" của frame Ethernet để đảm bảo máy bạn nhận được dữ liệu.</w:t>
      </w:r>
    </w:p>
    <w:p w14:paraId="3B859156">
      <w:pPr>
        <w:pStyle w:val="85"/>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Cung cấp giá trị hexadecimal cho trường Frame type hai byte. Giao thức cấp trên tương ứng với giá trị này là gì?</w:t>
      </w:r>
    </w:p>
    <w:p w14:paraId="3E4437B2">
      <w:pPr>
        <w:pStyle w:val="85"/>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Giá trị hexadecimal cho trường Frame type:</w:t>
      </w:r>
      <w:r>
        <w:rPr>
          <w:rFonts w:ascii="Times New Roman" w:hAnsi="Times New Roman" w:cs="Times New Roman"/>
          <w:sz w:val="26"/>
          <w:szCs w:val="26"/>
        </w:rPr>
        <w:t xml:space="preserve"> Giá trị đó là 0x0800.</w:t>
      </w:r>
    </w:p>
    <w:p w14:paraId="5A197D3B">
      <w:pPr>
        <w:pStyle w:val="85"/>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Giao thức cấp trên tương ứng:</w:t>
      </w:r>
      <w:r>
        <w:rPr>
          <w:rFonts w:ascii="Times New Roman" w:hAnsi="Times New Roman" w:cs="Times New Roman"/>
          <w:sz w:val="26"/>
          <w:szCs w:val="26"/>
        </w:rPr>
        <w:t xml:space="preserve"> Giao thức đó là IPv4 (Internet Protocol version 4).</w:t>
      </w:r>
    </w:p>
    <w:p w14:paraId="4796B098">
      <w:pPr>
        <w:pStyle w:val="85"/>
        <w:numPr>
          <w:ilvl w:val="0"/>
          <w:numId w:val="13"/>
        </w:numPr>
        <w:tabs>
          <w:tab w:val="left" w:pos="454"/>
        </w:tabs>
        <w:spacing w:line="360" w:lineRule="auto"/>
        <w:jc w:val="both"/>
        <w:rPr>
          <w:rFonts w:ascii="Times New Roman" w:hAnsi="Times New Roman" w:cs="Times New Roman"/>
          <w:sz w:val="26"/>
          <w:szCs w:val="26"/>
        </w:rPr>
      </w:pPr>
      <w:r>
        <w:rPr>
          <w:rFonts w:ascii="Times New Roman" w:hAnsi="Times New Roman" w:cs="Times New Roman"/>
          <w:b/>
          <w:bCs/>
          <w:sz w:val="26"/>
          <w:szCs w:val="26"/>
        </w:rPr>
        <w:t>Giải thích:</w:t>
      </w:r>
      <w:r>
        <w:rPr>
          <w:rFonts w:ascii="Times New Roman" w:hAnsi="Times New Roman" w:cs="Times New Roman"/>
          <w:sz w:val="26"/>
          <w:szCs w:val="26"/>
        </w:rPr>
        <w:t xml:space="preserve"> Giống như câu hỏi về gói tin gửi đi (Request), gói tin phản hồi (Response) cũng chứa một gói tin IP bên trong. Do đó, trường Type của Ethernet vẫn giữ nguyên giá trị 0x0800 để báo hiệu cho máy tính biết rằng cần chuyển phần dữ liệu bên trong lên cho lớp mạng (IP layer) xử lý.</w:t>
      </w:r>
    </w:p>
    <w:p w14:paraId="0E255A46">
      <w:pPr>
        <w:pStyle w:val="85"/>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Bao nhiêu byte từ đầu frame Ethernet đến khi ký tự ASCII “O” trong “OK” (tức là mã phản hồi HTTP) xuất hiện trong frame Ethernet? Không đếm bất kỳ bit preamble nào trong phép đếm của bạn, tức là giả sử rằng frame Ethernet bắt đầu từ địa chỉ đích của frame Ethernet.</w:t>
      </w:r>
    </w:p>
    <w:p w14:paraId="33037F93">
      <w:pPr>
        <w:numPr>
          <w:ilvl w:val="0"/>
          <w:numId w:val="13"/>
        </w:numPr>
        <w:spacing w:before="0" w:after="100" w:afterAutospacing="1"/>
        <w:rPr>
          <w:rFonts w:ascii="Times New Roman" w:hAnsi="Times New Roman" w:cs="Times New Roman"/>
          <w:b/>
          <w:bCs/>
          <w:sz w:val="26"/>
          <w:szCs w:val="26"/>
        </w:rPr>
      </w:pPr>
      <w:r>
        <w:rPr>
          <w:rFonts w:ascii="Times New Roman" w:hAnsi="Times New Roman" w:cs="Times New Roman"/>
          <w:sz w:val="26"/>
          <w:szCs w:val="26"/>
        </w:rPr>
        <w:t xml:space="preserve">Số lượng byte từ đầu frame Ethernet đến trước khi ký tự "O" (trong "OK") xuất hiện là </w:t>
      </w:r>
      <w:r>
        <w:rPr>
          <w:rFonts w:ascii="Times New Roman" w:hAnsi="Times New Roman" w:cs="Times New Roman"/>
          <w:b/>
          <w:bCs/>
          <w:sz w:val="26"/>
          <w:szCs w:val="26"/>
        </w:rPr>
        <w:t>79 bytes.</w:t>
      </w:r>
    </w:p>
    <w:p w14:paraId="08560870">
      <w:pPr>
        <w:numPr>
          <w:ilvl w:val="0"/>
          <w:numId w:val="17"/>
        </w:numPr>
        <w:spacing w:before="0" w:after="100" w:afterAutospacing="1"/>
        <w:rPr>
          <w:rFonts w:ascii="Times New Roman" w:hAnsi="Times New Roman" w:cs="Times New Roman"/>
          <w:b/>
          <w:bCs/>
          <w:sz w:val="26"/>
          <w:szCs w:val="26"/>
        </w:rPr>
      </w:pPr>
      <w:r>
        <w:rPr>
          <w:rFonts w:ascii="Times New Roman" w:hAnsi="Times New Roman" w:cs="Times New Roman"/>
          <w:b/>
          <w:bCs/>
          <w:sz w:val="26"/>
          <w:szCs w:val="26"/>
        </w:rPr>
        <w:t>Tính tổng kích thước các Header (Tiêu đề):</w:t>
      </w:r>
    </w:p>
    <w:p w14:paraId="678E78FE">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Ethernet Header: Luôn là 14 bytes.</w:t>
      </w:r>
    </w:p>
    <w:p w14:paraId="5FC48CFA">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IP Header: Theo chuẩn IPv4 thông thường là 20 bytes.</w:t>
      </w:r>
    </w:p>
    <w:p w14:paraId="12613175">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TCP Header: Trong gói tin cụ thể này, kích thước là 32 bytes.</w:t>
      </w:r>
    </w:p>
    <w:p w14:paraId="35B318CA">
      <w:pPr>
        <w:numPr>
          <w:ilvl w:val="2"/>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Giải thích cách tính TCP Header từ ảnh: Tổng kích thước frame là 504 bytes. Trừ đi dữ liệu HTTP (Len: 438), trừ đi Ethernet (14) và IP (20), ta có: 504 - 438 - 14 - 20 = 32 bytes. (Điều này cho thấy TCP header có chứa thêm 12 bytes tùy chọn, ví dụ như timestamp).</w:t>
      </w:r>
    </w:p>
    <w:p w14:paraId="32CADB92">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=&gt; Tổng kích thước các header trước khi đến dữ liệu HTTP: 14 + 20 + 32 = 66 bytes.</w:t>
      </w:r>
    </w:p>
    <w:p w14:paraId="2B562FE1">
      <w:pPr>
        <w:numPr>
          <w:ilvl w:val="0"/>
          <w:numId w:val="17"/>
        </w:numPr>
        <w:spacing w:before="0" w:after="100" w:afterAutospacing="1"/>
        <w:rPr>
          <w:rFonts w:ascii="Times New Roman" w:hAnsi="Times New Roman" w:cs="Times New Roman"/>
          <w:b/>
          <w:bCs/>
          <w:sz w:val="26"/>
          <w:szCs w:val="26"/>
        </w:rPr>
      </w:pPr>
      <w:r>
        <w:rPr>
          <w:rFonts w:ascii="Times New Roman" w:hAnsi="Times New Roman" w:cs="Times New Roman"/>
          <w:b/>
          <w:bCs/>
          <w:sz w:val="26"/>
          <w:szCs w:val="26"/>
        </w:rPr>
        <w:t>Tính số byte trong chuỗi HTTP trước chữ "O":</w:t>
      </w:r>
    </w:p>
    <w:p w14:paraId="24779B4A">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Thông điệp phản hồi bắt đầu bằng dòng: HTTP/1.1 200 OK</w:t>
      </w:r>
    </w:p>
    <w:p w14:paraId="1B8D237A">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Các ký tự đứng trước chữ "O" bao gồm: H, T, T, P, /, 1, ., 1, (khoảng trắng), 2, 0, 0, (khoảng trắng).</w:t>
      </w:r>
    </w:p>
    <w:p w14:paraId="1096BEA3">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Đếm các ký tự này: HTTP/1.1 (8 ký tự) + (1) + 200 (3) + (1) = 13 bytes.</w:t>
      </w:r>
    </w:p>
    <w:p w14:paraId="021C395A">
      <w:pPr>
        <w:numPr>
          <w:ilvl w:val="0"/>
          <w:numId w:val="17"/>
        </w:numPr>
        <w:spacing w:before="0" w:after="100" w:afterAutospacing="1"/>
        <w:rPr>
          <w:rFonts w:ascii="Times New Roman" w:hAnsi="Times New Roman" w:cs="Times New Roman"/>
          <w:b/>
          <w:bCs/>
          <w:sz w:val="26"/>
          <w:szCs w:val="26"/>
        </w:rPr>
      </w:pPr>
      <w:r>
        <w:rPr>
          <w:rFonts w:ascii="Times New Roman" w:hAnsi="Times New Roman" w:cs="Times New Roman"/>
          <w:b/>
          <w:bCs/>
          <w:sz w:val="26"/>
          <w:szCs w:val="26"/>
        </w:rPr>
        <w:t>Tổng cộng:</w:t>
      </w:r>
    </w:p>
    <w:p w14:paraId="4C8A155B">
      <w:pPr>
        <w:numPr>
          <w:ilvl w:val="1"/>
          <w:numId w:val="17"/>
        </w:numPr>
        <w:spacing w:before="0" w:after="100" w:afterAutospacing="1"/>
        <w:rPr>
          <w:rFonts w:ascii="Times New Roman" w:hAnsi="Times New Roman" w:cs="Times New Roman"/>
          <w:sz w:val="26"/>
          <w:szCs w:val="26"/>
        </w:rPr>
      </w:pPr>
      <w:r>
        <w:rPr>
          <w:rFonts w:ascii="Times New Roman" w:hAnsi="Times New Roman" w:cs="Times New Roman"/>
          <w:sz w:val="26"/>
          <w:szCs w:val="26"/>
        </w:rPr>
        <w:t>66 (Header) + 13 (HTTP text) = 79 bytes.</w:t>
      </w:r>
    </w:p>
    <w:p w14:paraId="4A04F497">
      <w:pPr>
        <w:pStyle w:val="85"/>
        <w:numPr>
          <w:ilvl w:val="0"/>
          <w:numId w:val="14"/>
        </w:numPr>
        <w:spacing w:line="360" w:lineRule="auto"/>
        <w:jc w:val="both"/>
        <w:rPr>
          <w:rFonts w:ascii="Times New Roman" w:hAnsi="Times New Roman" w:cs="Times New Roman"/>
          <w:sz w:val="26"/>
          <w:szCs w:val="26"/>
        </w:rPr>
      </w:pPr>
      <w:r>
        <w:rPr>
          <w:rFonts w:ascii="Times New Roman" w:hAnsi="Times New Roman" w:cs="Times New Roman"/>
          <w:sz w:val="26"/>
          <w:szCs w:val="26"/>
        </w:rPr>
        <w:t>Có bao nhiêu frame Ethernet (mỗi cái chứa một datagram IP, mỗi cái chứa một segment TCP) mang dữ liệu là một phần của thông điệp phản hồi HTTP hoàn chỉnh “OK 200 ...”?</w:t>
      </w:r>
    </w:p>
    <w:p w14:paraId="327B477E">
      <w:pPr>
        <w:pStyle w:val="85"/>
        <w:numPr>
          <w:ilvl w:val="0"/>
          <w:numId w:val="13"/>
        </w:numPr>
        <w:tabs>
          <w:tab w:val="left" w:pos="454"/>
        </w:tabs>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 frame duy nhất.</w:t>
      </w:r>
    </w:p>
    <w:p w14:paraId="110759E6">
      <w:pPr>
        <w:numPr>
          <w:ilvl w:val="0"/>
          <w:numId w:val="13"/>
        </w:numPr>
        <w:spacing w:before="100" w:beforeAutospacing="1" w:after="100" w:afterAutospacing="1"/>
        <w:rPr>
          <w:rFonts w:ascii="Times New Roman" w:hAnsi="Times New Roman" w:cs="Times New Roman"/>
          <w:b/>
          <w:bCs/>
          <w:sz w:val="26"/>
          <w:szCs w:val="26"/>
        </w:rPr>
      </w:pPr>
      <w:r>
        <w:rPr>
          <w:rFonts w:ascii="Times New Roman" w:hAnsi="Times New Roman" w:cs="Times New Roman"/>
          <w:b/>
          <w:bCs/>
          <w:sz w:val="26"/>
          <w:szCs w:val="26"/>
        </w:rPr>
        <w:t>Giải thích:</w:t>
      </w:r>
    </w:p>
    <w:p w14:paraId="44B107A9">
      <w:pPr>
        <w:numPr>
          <w:ilvl w:val="0"/>
          <w:numId w:val="15"/>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Xác định gói tin chứa phản hồi: Trong danh sách gói tin (Packet List), gói tin số 288 là gói tin mang thông điệp phản hồi HTTP/1.1 200 OK.</w:t>
      </w:r>
    </w:p>
    <w:p w14:paraId="567FAF8A">
      <w:pPr>
        <w:numPr>
          <w:ilvl w:val="0"/>
          <w:numId w:val="15"/>
        </w:numPr>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Kiểm tra kích thước dữ liệu: Nhìn vào phần chi tiết gói tin (Packet Details):</w:t>
      </w:r>
    </w:p>
    <w:p w14:paraId="7B7E3678">
      <w:pPr>
        <w:numPr>
          <w:ilvl w:val="0"/>
          <w:numId w:val="18"/>
        </w:numPr>
        <w:tabs>
          <w:tab w:val="left" w:pos="720"/>
        </w:tabs>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Tại dòng Transmission Control Protocol (Giao thức TCP), nhìn vào các thông số cuối dòng.</w:t>
      </w:r>
    </w:p>
    <w:p w14:paraId="33FC84AB">
      <w:pPr>
        <w:numPr>
          <w:ilvl w:val="0"/>
          <w:numId w:val="18"/>
        </w:numPr>
        <w:tabs>
          <w:tab w:val="left" w:pos="720"/>
        </w:tabs>
        <w:spacing w:before="100" w:beforeAutospacing="1" w:after="100" w:afterAutospacing="1"/>
        <w:rPr>
          <w:rFonts w:ascii="Times New Roman" w:hAnsi="Times New Roman" w:cs="Times New Roman"/>
          <w:sz w:val="26"/>
          <w:szCs w:val="26"/>
        </w:rPr>
      </w:pPr>
      <w:r>
        <w:rPr>
          <w:rFonts w:ascii="Times New Roman" w:hAnsi="Times New Roman" w:cs="Times New Roman"/>
          <w:sz w:val="26"/>
          <w:szCs w:val="26"/>
        </w:rPr>
        <w:t>Thông số Len: 438 cho biết độ dài của phần dữ liệu tải trọng (payload) bên trong gói TCP này là 438 bytes. Đây chính là kích thước của toàn bộ thông điệp HTTP phản hồi.</w:t>
      </w:r>
    </w:p>
    <w:p w14:paraId="797A5D53">
      <w:pPr>
        <w:numPr>
          <w:ilvl w:val="0"/>
          <w:numId w:val="13"/>
        </w:numPr>
        <w:spacing w:before="100" w:beforeAutospacing="1" w:after="100" w:afterAutospacing="1"/>
        <w:rPr>
          <w:rFonts w:ascii="Times New Roman" w:hAnsi="Times New Roman" w:cs="Times New Roman"/>
          <w:sz w:val="26"/>
          <w:szCs w:val="26"/>
        </w:rPr>
      </w:pPr>
      <w:r>
        <w:rPr>
          <w:rFonts w:ascii="Times New Roman" w:hAnsi="Times New Roman" w:cs="Times New Roman"/>
          <w:b/>
          <w:bCs/>
          <w:sz w:val="26"/>
          <w:szCs w:val="26"/>
        </w:rPr>
        <w:t>Kết luận:</w:t>
      </w:r>
      <w:r>
        <w:rPr>
          <w:rFonts w:ascii="Times New Roman" w:hAnsi="Times New Roman" w:cs="Times New Roman"/>
          <w:sz w:val="26"/>
          <w:szCs w:val="26"/>
        </w:rPr>
        <w:t xml:space="preserve"> Một frame Ethernet tiêu chuẩn có thể mang tải trọng (MTU) khoảng 1500 bytes. Vì kích thước của toàn bộ thông điệp HTTP này chỉ là 438 bytes (nhỏ hơn rất nhiều so với giới hạn 1500 bytes), nên nó nằm trọn vẹn trong một frame duy nhất (frame số 288) và không cần phải chia nhỏ sang các frame khác.</w:t>
      </w:r>
    </w:p>
    <w:sectPr>
      <w:pgSz w:w="12240" w:h="15840"/>
      <w:pgMar w:top="1134" w:right="1134" w:bottom="1134" w:left="1701"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ymbol">
    <w:panose1 w:val="05050102010706020507"/>
    <w:charset w:val="02"/>
    <w:family w:val="roman"/>
    <w:pitch w:val="default"/>
    <w:sig w:usb0="00000000" w:usb1="00000000" w:usb2="00000000" w:usb3="00000000" w:csb0="80000000" w:csb1="00000000"/>
  </w:font>
  <w:font w:name="Roboto Mono">
    <w:altName w:val="Segoe Print"/>
    <w:panose1 w:val="00000000000000000000"/>
    <w:charset w:val="00"/>
    <w:family w:val="modern"/>
    <w:pitch w:val="default"/>
    <w:sig w:usb0="00000000" w:usb1="00000000" w:usb2="0000002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98924"/>
    <w:multiLevelType w:val="singleLevel"/>
    <w:tmpl w:val="90498924"/>
    <w:lvl w:ilvl="0" w:tentative="0">
      <w:start w:val="1"/>
      <w:numFmt w:val="upperLetter"/>
      <w:lvlText w:val="%1."/>
      <w:lvlJc w:val="left"/>
      <w:pPr>
        <w:tabs>
          <w:tab w:val="left" w:pos="425"/>
        </w:tabs>
        <w:ind w:left="425" w:hanging="425"/>
      </w:pPr>
      <w:rPr>
        <w:rFonts w:hint="default"/>
      </w:rPr>
    </w:lvl>
  </w:abstractNum>
  <w:abstractNum w:abstractNumId="1">
    <w:nsid w:val="D44015E3"/>
    <w:multiLevelType w:val="singleLevel"/>
    <w:tmpl w:val="D44015E3"/>
    <w:lvl w:ilvl="0" w:tentative="0">
      <w:start w:val="1"/>
      <w:numFmt w:val="decimal"/>
      <w:lvlText w:val="%1."/>
      <w:lvlJc w:val="left"/>
      <w:pPr>
        <w:tabs>
          <w:tab w:val="left" w:pos="425"/>
        </w:tabs>
        <w:ind w:left="425" w:hanging="425"/>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83228A3"/>
    <w:multiLevelType w:val="multilevel"/>
    <w:tmpl w:val="083228A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2A177A6B"/>
    <w:multiLevelType w:val="multilevel"/>
    <w:tmpl w:val="2A177A6B"/>
    <w:lvl w:ilvl="0" w:tentative="0">
      <w:start w:val="0"/>
      <w:numFmt w:val="bullet"/>
      <w:lvlText w:val=""/>
      <w:lvlJc w:val="left"/>
      <w:pPr>
        <w:ind w:left="785" w:hanging="360"/>
      </w:pPr>
      <w:rPr>
        <w:rFonts w:hint="default" w:ascii="Wingdings" w:hAnsi="Wingdings" w:cs="Times New Roman" w:eastAsiaTheme="minorEastAsia"/>
      </w:rPr>
    </w:lvl>
    <w:lvl w:ilvl="1" w:tentative="0">
      <w:start w:val="1"/>
      <w:numFmt w:val="bullet"/>
      <w:lvlText w:val="o"/>
      <w:lvlJc w:val="left"/>
      <w:pPr>
        <w:ind w:left="1505" w:hanging="360"/>
      </w:pPr>
      <w:rPr>
        <w:rFonts w:hint="default" w:ascii="Courier New" w:hAnsi="Courier New" w:cs="Courier New"/>
      </w:rPr>
    </w:lvl>
    <w:lvl w:ilvl="2" w:tentative="0">
      <w:start w:val="1"/>
      <w:numFmt w:val="bullet"/>
      <w:lvlText w:val=""/>
      <w:lvlJc w:val="left"/>
      <w:pPr>
        <w:ind w:left="2225" w:hanging="360"/>
      </w:pPr>
      <w:rPr>
        <w:rFonts w:hint="default" w:ascii="Wingdings" w:hAnsi="Wingdings"/>
      </w:rPr>
    </w:lvl>
    <w:lvl w:ilvl="3" w:tentative="0">
      <w:start w:val="1"/>
      <w:numFmt w:val="bullet"/>
      <w:lvlText w:val=""/>
      <w:lvlJc w:val="left"/>
      <w:pPr>
        <w:ind w:left="2945" w:hanging="360"/>
      </w:pPr>
      <w:rPr>
        <w:rFonts w:hint="default" w:ascii="Symbol" w:hAnsi="Symbol"/>
      </w:rPr>
    </w:lvl>
    <w:lvl w:ilvl="4" w:tentative="0">
      <w:start w:val="1"/>
      <w:numFmt w:val="bullet"/>
      <w:lvlText w:val="o"/>
      <w:lvlJc w:val="left"/>
      <w:pPr>
        <w:ind w:left="3665" w:hanging="360"/>
      </w:pPr>
      <w:rPr>
        <w:rFonts w:hint="default" w:ascii="Courier New" w:hAnsi="Courier New" w:cs="Courier New"/>
      </w:rPr>
    </w:lvl>
    <w:lvl w:ilvl="5" w:tentative="0">
      <w:start w:val="1"/>
      <w:numFmt w:val="bullet"/>
      <w:lvlText w:val=""/>
      <w:lvlJc w:val="left"/>
      <w:pPr>
        <w:ind w:left="4385" w:hanging="360"/>
      </w:pPr>
      <w:rPr>
        <w:rFonts w:hint="default" w:ascii="Wingdings" w:hAnsi="Wingdings"/>
      </w:rPr>
    </w:lvl>
    <w:lvl w:ilvl="6" w:tentative="0">
      <w:start w:val="1"/>
      <w:numFmt w:val="bullet"/>
      <w:lvlText w:val=""/>
      <w:lvlJc w:val="left"/>
      <w:pPr>
        <w:ind w:left="5105" w:hanging="360"/>
      </w:pPr>
      <w:rPr>
        <w:rFonts w:hint="default" w:ascii="Symbol" w:hAnsi="Symbol"/>
      </w:rPr>
    </w:lvl>
    <w:lvl w:ilvl="7" w:tentative="0">
      <w:start w:val="1"/>
      <w:numFmt w:val="bullet"/>
      <w:lvlText w:val="o"/>
      <w:lvlJc w:val="left"/>
      <w:pPr>
        <w:ind w:left="5825" w:hanging="360"/>
      </w:pPr>
      <w:rPr>
        <w:rFonts w:hint="default" w:ascii="Courier New" w:hAnsi="Courier New" w:cs="Courier New"/>
      </w:rPr>
    </w:lvl>
    <w:lvl w:ilvl="8" w:tentative="0">
      <w:start w:val="1"/>
      <w:numFmt w:val="bullet"/>
      <w:lvlText w:val=""/>
      <w:lvlJc w:val="left"/>
      <w:pPr>
        <w:ind w:left="6545" w:hanging="360"/>
      </w:pPr>
      <w:rPr>
        <w:rFonts w:hint="default" w:ascii="Wingdings" w:hAnsi="Wingdings"/>
      </w:rPr>
    </w:lvl>
  </w:abstractNum>
  <w:abstractNum w:abstractNumId="14">
    <w:nsid w:val="2F690CA5"/>
    <w:multiLevelType w:val="multilevel"/>
    <w:tmpl w:val="2F690CA5"/>
    <w:lvl w:ilvl="0" w:tentative="0">
      <w:start w:val="0"/>
      <w:numFmt w:val="bullet"/>
      <w:lvlText w:val="-"/>
      <w:lvlJc w:val="left"/>
      <w:pPr>
        <w:ind w:left="1145" w:hanging="360"/>
      </w:pPr>
      <w:rPr>
        <w:rFonts w:hint="default" w:ascii="Times New Roman" w:hAnsi="Times New Roman" w:cs="Times New Roman" w:eastAsiaTheme="minorEastAsia"/>
      </w:rPr>
    </w:lvl>
    <w:lvl w:ilvl="1" w:tentative="0">
      <w:start w:val="1"/>
      <w:numFmt w:val="bullet"/>
      <w:lvlText w:val="o"/>
      <w:lvlJc w:val="left"/>
      <w:pPr>
        <w:ind w:left="1865" w:hanging="360"/>
      </w:pPr>
      <w:rPr>
        <w:rFonts w:hint="default" w:ascii="Courier New" w:hAnsi="Courier New" w:cs="Courier New"/>
      </w:rPr>
    </w:lvl>
    <w:lvl w:ilvl="2" w:tentative="0">
      <w:start w:val="1"/>
      <w:numFmt w:val="bullet"/>
      <w:lvlText w:val=""/>
      <w:lvlJc w:val="left"/>
      <w:pPr>
        <w:ind w:left="2585" w:hanging="360"/>
      </w:pPr>
      <w:rPr>
        <w:rFonts w:hint="default" w:ascii="Wingdings" w:hAnsi="Wingdings"/>
      </w:rPr>
    </w:lvl>
    <w:lvl w:ilvl="3" w:tentative="0">
      <w:start w:val="1"/>
      <w:numFmt w:val="bullet"/>
      <w:lvlText w:val=""/>
      <w:lvlJc w:val="left"/>
      <w:pPr>
        <w:ind w:left="3305" w:hanging="360"/>
      </w:pPr>
      <w:rPr>
        <w:rFonts w:hint="default" w:ascii="Symbol" w:hAnsi="Symbol"/>
      </w:rPr>
    </w:lvl>
    <w:lvl w:ilvl="4" w:tentative="0">
      <w:start w:val="1"/>
      <w:numFmt w:val="bullet"/>
      <w:lvlText w:val="o"/>
      <w:lvlJc w:val="left"/>
      <w:pPr>
        <w:ind w:left="4025" w:hanging="360"/>
      </w:pPr>
      <w:rPr>
        <w:rFonts w:hint="default" w:ascii="Courier New" w:hAnsi="Courier New" w:cs="Courier New"/>
      </w:rPr>
    </w:lvl>
    <w:lvl w:ilvl="5" w:tentative="0">
      <w:start w:val="1"/>
      <w:numFmt w:val="bullet"/>
      <w:lvlText w:val=""/>
      <w:lvlJc w:val="left"/>
      <w:pPr>
        <w:ind w:left="4745" w:hanging="360"/>
      </w:pPr>
      <w:rPr>
        <w:rFonts w:hint="default" w:ascii="Wingdings" w:hAnsi="Wingdings"/>
      </w:rPr>
    </w:lvl>
    <w:lvl w:ilvl="6" w:tentative="0">
      <w:start w:val="1"/>
      <w:numFmt w:val="bullet"/>
      <w:lvlText w:val=""/>
      <w:lvlJc w:val="left"/>
      <w:pPr>
        <w:ind w:left="5465" w:hanging="360"/>
      </w:pPr>
      <w:rPr>
        <w:rFonts w:hint="default" w:ascii="Symbol" w:hAnsi="Symbol"/>
      </w:rPr>
    </w:lvl>
    <w:lvl w:ilvl="7" w:tentative="0">
      <w:start w:val="1"/>
      <w:numFmt w:val="bullet"/>
      <w:lvlText w:val="o"/>
      <w:lvlJc w:val="left"/>
      <w:pPr>
        <w:ind w:left="6185" w:hanging="360"/>
      </w:pPr>
      <w:rPr>
        <w:rFonts w:hint="default" w:ascii="Courier New" w:hAnsi="Courier New" w:cs="Courier New"/>
      </w:rPr>
    </w:lvl>
    <w:lvl w:ilvl="8" w:tentative="0">
      <w:start w:val="1"/>
      <w:numFmt w:val="bullet"/>
      <w:lvlText w:val=""/>
      <w:lvlJc w:val="left"/>
      <w:pPr>
        <w:ind w:left="6905" w:hanging="360"/>
      </w:pPr>
      <w:rPr>
        <w:rFonts w:hint="default" w:ascii="Wingdings" w:hAnsi="Wingdings"/>
      </w:rPr>
    </w:lvl>
  </w:abstractNum>
  <w:abstractNum w:abstractNumId="15">
    <w:nsid w:val="56024706"/>
    <w:multiLevelType w:val="singleLevel"/>
    <w:tmpl w:val="56024706"/>
    <w:lvl w:ilvl="0" w:tentative="0">
      <w:start w:val="1"/>
      <w:numFmt w:val="decimal"/>
      <w:lvlText w:val="%1."/>
      <w:lvlJc w:val="left"/>
      <w:pPr>
        <w:tabs>
          <w:tab w:val="left" w:pos="454"/>
        </w:tabs>
        <w:ind w:left="454" w:hanging="454"/>
      </w:pPr>
      <w:rPr>
        <w:rFonts w:hint="default"/>
      </w:rPr>
    </w:lvl>
  </w:abstractNum>
  <w:abstractNum w:abstractNumId="16">
    <w:nsid w:val="57076141"/>
    <w:multiLevelType w:val="multilevel"/>
    <w:tmpl w:val="5707614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156746F"/>
    <w:multiLevelType w:val="multilevel"/>
    <w:tmpl w:val="6156746F"/>
    <w:lvl w:ilvl="0" w:tentative="0">
      <w:start w:val="1"/>
      <w:numFmt w:val="bullet"/>
      <w:lvlText w:val=""/>
      <w:lvlJc w:val="left"/>
      <w:pPr>
        <w:tabs>
          <w:tab w:val="left" w:pos="1505"/>
        </w:tabs>
        <w:ind w:left="1505" w:hanging="360"/>
      </w:pPr>
      <w:rPr>
        <w:rFonts w:hint="default" w:ascii="Symbol" w:hAnsi="Symbol"/>
        <w:sz w:val="20"/>
      </w:rPr>
    </w:lvl>
    <w:lvl w:ilvl="1" w:tentative="0">
      <w:start w:val="1"/>
      <w:numFmt w:val="bullet"/>
      <w:lvlText w:val="o"/>
      <w:lvlJc w:val="left"/>
      <w:pPr>
        <w:tabs>
          <w:tab w:val="left" w:pos="2225"/>
        </w:tabs>
        <w:ind w:left="2225" w:hanging="360"/>
      </w:pPr>
      <w:rPr>
        <w:rFonts w:hint="default" w:ascii="Courier New" w:hAnsi="Courier New"/>
        <w:sz w:val="20"/>
      </w:rPr>
    </w:lvl>
    <w:lvl w:ilvl="2" w:tentative="0">
      <w:start w:val="1"/>
      <w:numFmt w:val="bullet"/>
      <w:lvlText w:val=""/>
      <w:lvlJc w:val="left"/>
      <w:pPr>
        <w:tabs>
          <w:tab w:val="left" w:pos="2945"/>
        </w:tabs>
        <w:ind w:left="2945" w:hanging="360"/>
      </w:pPr>
      <w:rPr>
        <w:rFonts w:hint="default" w:ascii="Wingdings" w:hAnsi="Wingdings"/>
        <w:sz w:val="20"/>
      </w:rPr>
    </w:lvl>
    <w:lvl w:ilvl="3" w:tentative="0">
      <w:start w:val="1"/>
      <w:numFmt w:val="bullet"/>
      <w:lvlText w:val=""/>
      <w:lvlJc w:val="left"/>
      <w:pPr>
        <w:tabs>
          <w:tab w:val="left" w:pos="3665"/>
        </w:tabs>
        <w:ind w:left="3665" w:hanging="360"/>
      </w:pPr>
      <w:rPr>
        <w:rFonts w:hint="default" w:ascii="Wingdings" w:hAnsi="Wingdings"/>
        <w:sz w:val="20"/>
      </w:rPr>
    </w:lvl>
    <w:lvl w:ilvl="4" w:tentative="0">
      <w:start w:val="1"/>
      <w:numFmt w:val="bullet"/>
      <w:lvlText w:val=""/>
      <w:lvlJc w:val="left"/>
      <w:pPr>
        <w:tabs>
          <w:tab w:val="left" w:pos="4385"/>
        </w:tabs>
        <w:ind w:left="4385" w:hanging="360"/>
      </w:pPr>
      <w:rPr>
        <w:rFonts w:hint="default" w:ascii="Wingdings" w:hAnsi="Wingdings"/>
        <w:sz w:val="20"/>
      </w:rPr>
    </w:lvl>
    <w:lvl w:ilvl="5" w:tentative="0">
      <w:start w:val="1"/>
      <w:numFmt w:val="bullet"/>
      <w:lvlText w:val=""/>
      <w:lvlJc w:val="left"/>
      <w:pPr>
        <w:tabs>
          <w:tab w:val="left" w:pos="5105"/>
        </w:tabs>
        <w:ind w:left="5105" w:hanging="360"/>
      </w:pPr>
      <w:rPr>
        <w:rFonts w:hint="default" w:ascii="Wingdings" w:hAnsi="Wingdings"/>
        <w:sz w:val="20"/>
      </w:rPr>
    </w:lvl>
    <w:lvl w:ilvl="6" w:tentative="0">
      <w:start w:val="1"/>
      <w:numFmt w:val="bullet"/>
      <w:lvlText w:val=""/>
      <w:lvlJc w:val="left"/>
      <w:pPr>
        <w:tabs>
          <w:tab w:val="left" w:pos="5825"/>
        </w:tabs>
        <w:ind w:left="5825" w:hanging="360"/>
      </w:pPr>
      <w:rPr>
        <w:rFonts w:hint="default" w:ascii="Wingdings" w:hAnsi="Wingdings"/>
        <w:sz w:val="20"/>
      </w:rPr>
    </w:lvl>
    <w:lvl w:ilvl="7" w:tentative="0">
      <w:start w:val="1"/>
      <w:numFmt w:val="bullet"/>
      <w:lvlText w:val=""/>
      <w:lvlJc w:val="left"/>
      <w:pPr>
        <w:tabs>
          <w:tab w:val="left" w:pos="6545"/>
        </w:tabs>
        <w:ind w:left="6545" w:hanging="360"/>
      </w:pPr>
      <w:rPr>
        <w:rFonts w:hint="default" w:ascii="Wingdings" w:hAnsi="Wingdings"/>
        <w:sz w:val="20"/>
      </w:rPr>
    </w:lvl>
    <w:lvl w:ilvl="8" w:tentative="0">
      <w:start w:val="1"/>
      <w:numFmt w:val="bullet"/>
      <w:lvlText w:val=""/>
      <w:lvlJc w:val="left"/>
      <w:pPr>
        <w:tabs>
          <w:tab w:val="left" w:pos="7265"/>
        </w:tabs>
        <w:ind w:left="7265" w:hanging="360"/>
      </w:pPr>
      <w:rPr>
        <w:rFonts w:hint="default" w:ascii="Wingdings" w:hAnsi="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0"/>
  </w:num>
  <w:num w:numId="12">
    <w:abstractNumId w:val="1"/>
  </w:num>
  <w:num w:numId="13">
    <w:abstractNumId w:val="13"/>
  </w:num>
  <w:num w:numId="14">
    <w:abstractNumId w:val="15"/>
  </w:num>
  <w:num w:numId="15">
    <w:abstractNumId w:val="14"/>
  </w:num>
  <w:num w:numId="16">
    <w:abstractNumId w:val="16"/>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characterSpacingControl w:val="doNotCompress"/>
  <w:footnotePr>
    <w:footnote w:id="0"/>
    <w:footnote w:id="1"/>
  </w:foot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9D3631"/>
    <w:rsid w:val="00050A31"/>
    <w:rsid w:val="000716D2"/>
    <w:rsid w:val="00071AAB"/>
    <w:rsid w:val="000B76C4"/>
    <w:rsid w:val="000C5610"/>
    <w:rsid w:val="000E6552"/>
    <w:rsid w:val="000F3A4F"/>
    <w:rsid w:val="000F59AC"/>
    <w:rsid w:val="001364FE"/>
    <w:rsid w:val="001368DD"/>
    <w:rsid w:val="00147DB3"/>
    <w:rsid w:val="001518A5"/>
    <w:rsid w:val="00162FE3"/>
    <w:rsid w:val="00170095"/>
    <w:rsid w:val="00170E4F"/>
    <w:rsid w:val="001743F4"/>
    <w:rsid w:val="00187C33"/>
    <w:rsid w:val="001936B7"/>
    <w:rsid w:val="00196AB1"/>
    <w:rsid w:val="00201333"/>
    <w:rsid w:val="00210FA7"/>
    <w:rsid w:val="00216417"/>
    <w:rsid w:val="0025379A"/>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773E5"/>
    <w:rsid w:val="005A4526"/>
    <w:rsid w:val="005C1B16"/>
    <w:rsid w:val="005C228D"/>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65112"/>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82F74"/>
    <w:rsid w:val="00CA2C6C"/>
    <w:rsid w:val="00CC0600"/>
    <w:rsid w:val="00CC78AC"/>
    <w:rsid w:val="00CF7953"/>
    <w:rsid w:val="00D07232"/>
    <w:rsid w:val="00D10245"/>
    <w:rsid w:val="00D21BDD"/>
    <w:rsid w:val="00D32457"/>
    <w:rsid w:val="00D65F07"/>
    <w:rsid w:val="00D92BB7"/>
    <w:rsid w:val="00DC76D2"/>
    <w:rsid w:val="00DD30ED"/>
    <w:rsid w:val="00E3115C"/>
    <w:rsid w:val="00E64C21"/>
    <w:rsid w:val="00EC24C6"/>
    <w:rsid w:val="00EF2933"/>
    <w:rsid w:val="00F05146"/>
    <w:rsid w:val="00F1115D"/>
    <w:rsid w:val="00F3513C"/>
    <w:rsid w:val="00F43517"/>
    <w:rsid w:val="00F465C5"/>
    <w:rsid w:val="00F5180D"/>
    <w:rsid w:val="00F51B21"/>
    <w:rsid w:val="00F51D87"/>
    <w:rsid w:val="00F8455C"/>
    <w:rsid w:val="0A7F71FA"/>
    <w:rsid w:val="0E617EC9"/>
    <w:rsid w:val="140D3386"/>
    <w:rsid w:val="1F9D3631"/>
    <w:rsid w:val="282412E8"/>
    <w:rsid w:val="34631C7C"/>
    <w:rsid w:val="383977BE"/>
    <w:rsid w:val="3CCD7253"/>
    <w:rsid w:val="3F4D6968"/>
    <w:rsid w:val="3F950035"/>
    <w:rsid w:val="46D66458"/>
    <w:rsid w:val="495E12DA"/>
    <w:rsid w:val="4B491257"/>
    <w:rsid w:val="755B5E18"/>
    <w:rsid w:val="7C43006D"/>
    <w:rsid w:val="7F9E0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iPriority="99"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120" w:after="120"/>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ind w:left="1440" w:leftChars="700" w:right="1440" w:rightChars="700"/>
    </w:pPr>
  </w:style>
  <w:style w:type="paragraph" w:styleId="15">
    <w:name w:val="Body Text"/>
    <w:basedOn w:val="1"/>
    <w:qFormat/>
    <w:uiPriority w:val="0"/>
  </w:style>
  <w:style w:type="paragraph" w:styleId="16">
    <w:name w:val="Body Text 2"/>
    <w:basedOn w:val="1"/>
    <w:qFormat/>
    <w:uiPriority w:val="0"/>
    <w:pPr>
      <w:spacing w:line="480" w:lineRule="auto"/>
    </w:pPr>
  </w:style>
  <w:style w:type="paragraph" w:styleId="17">
    <w:name w:val="Body Text 3"/>
    <w:basedOn w:val="1"/>
    <w:qFormat/>
    <w:uiPriority w:val="0"/>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line="480" w:lineRule="auto"/>
      <w:ind w:left="420" w:leftChars="200"/>
    </w:pPr>
  </w:style>
  <w:style w:type="paragraph" w:styleId="22">
    <w:name w:val="Body Text Indent 3"/>
    <w:basedOn w:val="1"/>
    <w:qFormat/>
    <w:uiPriority w:val="0"/>
    <w:pPr>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99"/>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ind w:left="420" w:leftChars="200"/>
    </w:pPr>
  </w:style>
  <w:style w:type="paragraph" w:styleId="74">
    <w:name w:val="List Continue 2"/>
    <w:basedOn w:val="1"/>
    <w:qFormat/>
    <w:uiPriority w:val="0"/>
    <w:pPr>
      <w:ind w:left="840" w:leftChars="400"/>
    </w:pPr>
  </w:style>
  <w:style w:type="paragraph" w:styleId="75">
    <w:name w:val="List Continue 3"/>
    <w:basedOn w:val="1"/>
    <w:qFormat/>
    <w:uiPriority w:val="0"/>
    <w:pPr>
      <w:ind w:left="1260" w:leftChars="600"/>
    </w:pPr>
  </w:style>
  <w:style w:type="paragraph" w:styleId="76">
    <w:name w:val="List Continue 4"/>
    <w:basedOn w:val="1"/>
    <w:qFormat/>
    <w:uiPriority w:val="0"/>
    <w:pPr>
      <w:ind w:left="1680" w:leftChars="800"/>
    </w:pPr>
  </w:style>
  <w:style w:type="paragraph" w:styleId="77">
    <w:name w:val="List Continue 5"/>
    <w:basedOn w:val="1"/>
    <w:qFormat/>
    <w:uiPriority w:val="0"/>
    <w:pPr>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0" w:after="12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99"/>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unhideWhenUsed/>
    <w:qFormat/>
    <w:uiPriority w:val="99"/>
    <w:pPr>
      <w:ind w:left="720"/>
      <w:contextualSpacing/>
    </w:pPr>
  </w:style>
  <w:style w:type="character" w:customStyle="1" w:styleId="250">
    <w:name w:val="math-inlin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1367</Words>
  <Characters>7793</Characters>
  <Lines>64</Lines>
  <Paragraphs>18</Paragraphs>
  <TotalTime>296</TotalTime>
  <ScaleCrop>false</ScaleCrop>
  <LinksUpToDate>false</LinksUpToDate>
  <CharactersWithSpaces>9142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2025-12-19T01:06:00Z</dcterms:created>
  <dc:creator>Hương Nguyễn Thị Thanh</dc:creator>
  <cp:lastModifiedBy>Hương Nguyễn Thị Thanh</cp:lastModifiedBy>
  <dcterms:modified xsi:type="dcterms:W3CDTF">2025-12-25T12:05:46Z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9A71D66587164861A70FBDBD945C9505_11</vt:lpwstr>
  </property>
</Properties>
</file>