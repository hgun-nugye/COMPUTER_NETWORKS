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55386D">
      <w:pPr>
        <w:pStyle w:val="2"/>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eastAsia="Google Sans Text" w:cs="Times New Roman"/>
          <w:color w:val="1F1F1F"/>
          <w:sz w:val="26"/>
          <w:szCs w:val="26"/>
        </w:rPr>
      </w:pPr>
      <w:r>
        <w:rPr>
          <w:rFonts w:hint="default" w:ascii="Times New Roman" w:hAnsi="Times New Roman" w:eastAsia="Google Sans" w:cs="Times New Roman"/>
          <w:color w:val="1F1F1F"/>
          <w:sz w:val="26"/>
          <w:szCs w:val="26"/>
          <w:rtl w:val="0"/>
        </w:rPr>
        <w:t>Wireshark Lab: Getting Started v8.1</w:t>
      </w:r>
    </w:p>
    <w:p w14:paraId="7A921EC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eastAsia="Google Sans Text" w:cs="Times New Roman"/>
          <w:color w:val="1F1F1F"/>
          <w:sz w:val="26"/>
          <w:szCs w:val="26"/>
        </w:rPr>
      </w:pPr>
    </w:p>
    <w:p w14:paraId="34A1D58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eastAsia="Google Sans Text" w:cs="Times New Roman"/>
          <w:color w:val="1F1F1F"/>
          <w:sz w:val="26"/>
          <w:szCs w:val="26"/>
        </w:rPr>
      </w:pPr>
      <w:r>
        <w:rPr>
          <w:rFonts w:hint="default" w:ascii="Times New Roman" w:hAnsi="Times New Roman" w:eastAsia="Google Sans Text" w:cs="Times New Roman"/>
          <w:color w:val="1F1F1F"/>
          <w:sz w:val="26"/>
          <w:szCs w:val="26"/>
          <w:rtl w:val="0"/>
        </w:rPr>
        <w:t>Sự hiểu biết của một người về các network protocol (giao thức mạng) thường có thể được đào sâu đáng kể bằng cách "tận mắt chứng kiến các protocol hoạt động" và bằng cách "nghịch thử các protocol" – quan sát trình tự các message (thông điệp) được trao đổi giữa hai thực thể protocol, đi sâu vào các chi tiết vận hành của protocol, và tác động để các protocol thực hiện một số hành động nhất định, sau đó quan sát các hành động này và hệ quả của chúng</w:t>
      </w:r>
      <w:r>
        <w:rPr>
          <w:rFonts w:hint="default" w:ascii="Times New Roman" w:hAnsi="Times New Roman" w:eastAsia="Google Sans Text" w:cs="Times New Roman"/>
          <w:color w:val="444746"/>
          <w:sz w:val="26"/>
          <w:szCs w:val="26"/>
          <w:vertAlign w:val="superscript"/>
          <w:rtl w:val="0"/>
        </w:rPr>
        <w:t>4</w:t>
      </w:r>
      <w:r>
        <w:rPr>
          <w:rFonts w:hint="default" w:ascii="Times New Roman" w:hAnsi="Times New Roman" w:eastAsia="Google Sans Text" w:cs="Times New Roman"/>
          <w:color w:val="1F1F1F"/>
          <w:sz w:val="26"/>
          <w:szCs w:val="26"/>
          <w:rtl w:val="0"/>
        </w:rPr>
        <w:t>. Việc này có thể được thực hiện trong các kịch bản mô phỏng hoặc trong một môi trường network "thực" như Internet</w:t>
      </w:r>
      <w:r>
        <w:rPr>
          <w:rFonts w:hint="default" w:ascii="Times New Roman" w:hAnsi="Times New Roman" w:eastAsia="Google Sans Text" w:cs="Times New Roman"/>
          <w:color w:val="444746"/>
          <w:sz w:val="26"/>
          <w:szCs w:val="26"/>
          <w:vertAlign w:val="superscript"/>
          <w:rtl w:val="0"/>
        </w:rPr>
        <w:t>5</w:t>
      </w:r>
      <w:r>
        <w:rPr>
          <w:rFonts w:hint="default" w:ascii="Times New Roman" w:hAnsi="Times New Roman" w:eastAsia="Google Sans Text" w:cs="Times New Roman"/>
          <w:color w:val="1F1F1F"/>
          <w:sz w:val="26"/>
          <w:szCs w:val="26"/>
          <w:rtl w:val="0"/>
        </w:rPr>
        <w:t>.</w:t>
      </w:r>
    </w:p>
    <w:p w14:paraId="0640108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eastAsia="Google Sans Text" w:cs="Times New Roman"/>
          <w:color w:val="1F1F1F"/>
          <w:sz w:val="26"/>
          <w:szCs w:val="26"/>
        </w:rPr>
      </w:pPr>
    </w:p>
    <w:p w14:paraId="6EAFD0F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eastAsia="Google Sans Text" w:cs="Times New Roman"/>
          <w:color w:val="1F1F1F"/>
          <w:sz w:val="26"/>
          <w:szCs w:val="26"/>
        </w:rPr>
      </w:pPr>
      <w:r>
        <w:rPr>
          <w:rFonts w:hint="default" w:ascii="Times New Roman" w:hAnsi="Times New Roman" w:eastAsia="Google Sans Text" w:cs="Times New Roman"/>
          <w:color w:val="1F1F1F"/>
          <w:sz w:val="26"/>
          <w:szCs w:val="26"/>
          <w:rtl w:val="0"/>
        </w:rPr>
        <w:t>Trong các bài lab Wireshark mà bạn sẽ thực hiện trong khóa học này, bạn sẽ chạy các ứng dụng network khác nhau trong các kịch bản khác nhau ngay trên máy tính của mình</w:t>
      </w:r>
      <w:r>
        <w:rPr>
          <w:rFonts w:hint="default" w:ascii="Times New Roman" w:hAnsi="Times New Roman" w:eastAsia="Google Sans Text" w:cs="Times New Roman"/>
          <w:color w:val="444746"/>
          <w:sz w:val="26"/>
          <w:szCs w:val="26"/>
          <w:vertAlign w:val="superscript"/>
          <w:rtl w:val="0"/>
        </w:rPr>
        <w:t>6</w:t>
      </w:r>
      <w:r>
        <w:rPr>
          <w:rFonts w:hint="default" w:ascii="Times New Roman" w:hAnsi="Times New Roman" w:eastAsia="Google Sans Text" w:cs="Times New Roman"/>
          <w:color w:val="1F1F1F"/>
          <w:sz w:val="26"/>
          <w:szCs w:val="26"/>
          <w:rtl w:val="0"/>
        </w:rPr>
        <w:t>. Bạn sẽ quan sát các network protocol trong máy tính của mình "đang hoạt động", tương tác và trao đổi message với các thực thể protocol đang thực thi ở những nơi khác trên Internet</w:t>
      </w:r>
      <w:r>
        <w:rPr>
          <w:rFonts w:hint="default" w:ascii="Times New Roman" w:hAnsi="Times New Roman" w:eastAsia="Google Sans Text" w:cs="Times New Roman"/>
          <w:color w:val="444746"/>
          <w:sz w:val="26"/>
          <w:szCs w:val="26"/>
          <w:vertAlign w:val="superscript"/>
          <w:rtl w:val="0"/>
        </w:rPr>
        <w:t>7</w:t>
      </w:r>
      <w:r>
        <w:rPr>
          <w:rFonts w:hint="default" w:ascii="Times New Roman" w:hAnsi="Times New Roman" w:eastAsia="Google Sans Text" w:cs="Times New Roman"/>
          <w:color w:val="1F1F1F"/>
          <w:sz w:val="26"/>
          <w:szCs w:val="26"/>
          <w:rtl w:val="0"/>
        </w:rPr>
        <w:t>. Như vậy, bạn và máy tính của bạn sẽ là một phần không thể thiếu của các bài lab "sống" này</w:t>
      </w:r>
      <w:r>
        <w:rPr>
          <w:rFonts w:hint="default" w:ascii="Times New Roman" w:hAnsi="Times New Roman" w:eastAsia="Google Sans Text" w:cs="Times New Roman"/>
          <w:color w:val="444746"/>
          <w:sz w:val="26"/>
          <w:szCs w:val="26"/>
          <w:vertAlign w:val="superscript"/>
          <w:rtl w:val="0"/>
        </w:rPr>
        <w:t>8</w:t>
      </w:r>
      <w:r>
        <w:rPr>
          <w:rFonts w:hint="default" w:ascii="Times New Roman" w:hAnsi="Times New Roman" w:eastAsia="Google Sans Text" w:cs="Times New Roman"/>
          <w:color w:val="1F1F1F"/>
          <w:sz w:val="26"/>
          <w:szCs w:val="26"/>
          <w:rtl w:val="0"/>
        </w:rPr>
        <w:t>. Bạn sẽ quan sát, và bạn sẽ học thông qua thực hành</w:t>
      </w:r>
      <w:r>
        <w:rPr>
          <w:rFonts w:hint="default" w:ascii="Times New Roman" w:hAnsi="Times New Roman" w:eastAsia="Google Sans Text" w:cs="Times New Roman"/>
          <w:color w:val="444746"/>
          <w:sz w:val="26"/>
          <w:szCs w:val="26"/>
          <w:vertAlign w:val="superscript"/>
          <w:rtl w:val="0"/>
        </w:rPr>
        <w:t>9</w:t>
      </w:r>
      <w:r>
        <w:rPr>
          <w:rFonts w:hint="default" w:ascii="Times New Roman" w:hAnsi="Times New Roman" w:eastAsia="Google Sans Text" w:cs="Times New Roman"/>
          <w:color w:val="1F1F1F"/>
          <w:sz w:val="26"/>
          <w:szCs w:val="26"/>
          <w:rtl w:val="0"/>
        </w:rPr>
        <w:t>.</w:t>
      </w:r>
    </w:p>
    <w:p w14:paraId="00939F6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eastAsia="Google Sans Text" w:cs="Times New Roman"/>
          <w:color w:val="1F1F1F"/>
          <w:sz w:val="26"/>
          <w:szCs w:val="26"/>
        </w:rPr>
      </w:pPr>
    </w:p>
    <w:p w14:paraId="4A0D90E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eastAsia="Google Sans Text" w:cs="Times New Roman"/>
          <w:color w:val="1F1F1F"/>
          <w:sz w:val="26"/>
          <w:szCs w:val="26"/>
        </w:rPr>
      </w:pPr>
      <w:r>
        <w:rPr>
          <w:rFonts w:hint="default" w:ascii="Times New Roman" w:hAnsi="Times New Roman" w:eastAsia="Google Sans Text" w:cs="Times New Roman"/>
          <w:color w:val="1F1F1F"/>
          <w:sz w:val="26"/>
          <w:szCs w:val="26"/>
          <w:rtl w:val="0"/>
        </w:rPr>
        <w:t>Trong bài lab Wireshark đầu tiên này, bạn sẽ làm quen với Wireshark, và thực hiện một số thao tác bắt packet (gói tin) và quan sát đơn giản</w:t>
      </w:r>
      <w:r>
        <w:rPr>
          <w:rFonts w:hint="default" w:ascii="Times New Roman" w:hAnsi="Times New Roman" w:eastAsia="Google Sans Text" w:cs="Times New Roman"/>
          <w:color w:val="444746"/>
          <w:sz w:val="26"/>
          <w:szCs w:val="26"/>
          <w:vertAlign w:val="superscript"/>
          <w:rtl w:val="0"/>
        </w:rPr>
        <w:t>10</w:t>
      </w:r>
      <w:r>
        <w:rPr>
          <w:rFonts w:hint="default" w:ascii="Times New Roman" w:hAnsi="Times New Roman" w:eastAsia="Google Sans Text" w:cs="Times New Roman"/>
          <w:color w:val="1F1F1F"/>
          <w:sz w:val="26"/>
          <w:szCs w:val="26"/>
          <w:rtl w:val="0"/>
        </w:rPr>
        <w:t>.</w:t>
      </w:r>
    </w:p>
    <w:p w14:paraId="63CD192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eastAsia="Google Sans Text" w:cs="Times New Roman"/>
          <w:color w:val="1F1F1F"/>
          <w:sz w:val="26"/>
          <w:szCs w:val="26"/>
        </w:rPr>
      </w:pPr>
    </w:p>
    <w:p w14:paraId="2DF5371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eastAsia="Google Sans Text" w:cs="Times New Roman"/>
          <w:color w:val="1F1F1F"/>
          <w:sz w:val="26"/>
          <w:szCs w:val="26"/>
        </w:rPr>
      </w:pPr>
      <w:r>
        <w:rPr>
          <w:rFonts w:hint="default" w:ascii="Times New Roman" w:hAnsi="Times New Roman" w:eastAsia="Google Sans Text" w:cs="Times New Roman"/>
          <w:color w:val="1F1F1F"/>
          <w:sz w:val="26"/>
          <w:szCs w:val="26"/>
          <w:rtl w:val="0"/>
        </w:rPr>
        <w:t xml:space="preserve">Công cụ cơ bản để quan sát các message được trao đổi giữa các thực thể protocol đang hoạt động được gọi là </w:t>
      </w:r>
      <w:r>
        <w:rPr>
          <w:rFonts w:hint="default" w:ascii="Times New Roman" w:hAnsi="Times New Roman" w:eastAsia="Google Sans Text" w:cs="Times New Roman"/>
          <w:b/>
          <w:bCs/>
          <w:color w:val="1F1F1F"/>
          <w:sz w:val="26"/>
          <w:szCs w:val="26"/>
          <w:rtl w:val="0"/>
        </w:rPr>
        <w:t>packet sniffer</w:t>
      </w:r>
      <w:r>
        <w:rPr>
          <w:rFonts w:hint="default" w:ascii="Times New Roman" w:hAnsi="Times New Roman" w:eastAsia="Google Sans Text" w:cs="Times New Roman"/>
          <w:color w:val="444746"/>
          <w:sz w:val="26"/>
          <w:szCs w:val="26"/>
          <w:vertAlign w:val="superscript"/>
          <w:rtl w:val="0"/>
        </w:rPr>
        <w:t>11</w:t>
      </w:r>
      <w:r>
        <w:rPr>
          <w:rFonts w:hint="default" w:ascii="Times New Roman" w:hAnsi="Times New Roman" w:eastAsia="Google Sans Text" w:cs="Times New Roman"/>
          <w:color w:val="1F1F1F"/>
          <w:sz w:val="26"/>
          <w:szCs w:val="26"/>
          <w:rtl w:val="0"/>
        </w:rPr>
        <w:t>. Đúng như tên gọi của nó, một packet sniffer thu thập ("đánh hơi") các message đang được gửi đi/nhận về từ/bởi máy tính của bạn; nó cũng thường lưu trữ và/hoặc hiển thị nội dung của các trường (field) protocol khác nhau trong các message đã bắt được này</w:t>
      </w:r>
      <w:r>
        <w:rPr>
          <w:rFonts w:hint="default" w:ascii="Times New Roman" w:hAnsi="Times New Roman" w:eastAsia="Google Sans Text" w:cs="Times New Roman"/>
          <w:color w:val="444746"/>
          <w:sz w:val="26"/>
          <w:szCs w:val="26"/>
          <w:vertAlign w:val="superscript"/>
          <w:rtl w:val="0"/>
        </w:rPr>
        <w:t>12</w:t>
      </w:r>
      <w:r>
        <w:rPr>
          <w:rFonts w:hint="default" w:ascii="Times New Roman" w:hAnsi="Times New Roman" w:eastAsia="Google Sans Text" w:cs="Times New Roman"/>
          <w:color w:val="1F1F1F"/>
          <w:sz w:val="26"/>
          <w:szCs w:val="26"/>
          <w:rtl w:val="0"/>
        </w:rPr>
        <w:t>. Bản thân packet sniffer hoạt động thụ động</w:t>
      </w:r>
      <w:r>
        <w:rPr>
          <w:rFonts w:hint="default" w:ascii="Times New Roman" w:hAnsi="Times New Roman" w:eastAsia="Google Sans Text" w:cs="Times New Roman"/>
          <w:color w:val="444746"/>
          <w:sz w:val="26"/>
          <w:szCs w:val="26"/>
          <w:vertAlign w:val="superscript"/>
          <w:rtl w:val="0"/>
        </w:rPr>
        <w:t>13</w:t>
      </w:r>
      <w:r>
        <w:rPr>
          <w:rFonts w:hint="default" w:ascii="Times New Roman" w:hAnsi="Times New Roman" w:eastAsia="Google Sans Text" w:cs="Times New Roman"/>
          <w:color w:val="1F1F1F"/>
          <w:sz w:val="26"/>
          <w:szCs w:val="26"/>
          <w:rtl w:val="0"/>
        </w:rPr>
        <w:t>. Nó quan sát các message được gửi và nhận bởi các ứng dụng và protocol đang chạy trên máy tính của bạn, nhưng không bao giờ tự mình gửi packet</w:t>
      </w:r>
      <w:r>
        <w:rPr>
          <w:rFonts w:hint="default" w:ascii="Times New Roman" w:hAnsi="Times New Roman" w:eastAsia="Google Sans Text" w:cs="Times New Roman"/>
          <w:color w:val="444746"/>
          <w:sz w:val="26"/>
          <w:szCs w:val="26"/>
          <w:vertAlign w:val="superscript"/>
          <w:rtl w:val="0"/>
        </w:rPr>
        <w:t>14</w:t>
      </w:r>
      <w:r>
        <w:rPr>
          <w:rFonts w:hint="default" w:ascii="Times New Roman" w:hAnsi="Times New Roman" w:eastAsia="Google Sans Text" w:cs="Times New Roman"/>
          <w:color w:val="1F1F1F"/>
          <w:sz w:val="26"/>
          <w:szCs w:val="26"/>
          <w:rtl w:val="0"/>
        </w:rPr>
        <w:t>. Tương tự, các packet nhận được cũng không bao giờ được gửi đích danh đến packet sniffer</w:t>
      </w:r>
      <w:r>
        <w:rPr>
          <w:rFonts w:hint="default" w:ascii="Times New Roman" w:hAnsi="Times New Roman" w:eastAsia="Google Sans Text" w:cs="Times New Roman"/>
          <w:color w:val="444746"/>
          <w:sz w:val="26"/>
          <w:szCs w:val="26"/>
          <w:vertAlign w:val="superscript"/>
          <w:rtl w:val="0"/>
        </w:rPr>
        <w:t>15</w:t>
      </w:r>
      <w:r>
        <w:rPr>
          <w:rFonts w:hint="default" w:ascii="Times New Roman" w:hAnsi="Times New Roman" w:eastAsia="Google Sans Text" w:cs="Times New Roman"/>
          <w:color w:val="1F1F1F"/>
          <w:sz w:val="26"/>
          <w:szCs w:val="26"/>
          <w:rtl w:val="0"/>
        </w:rPr>
        <w:t>. Thay vào đó, packet sniffer nhận một bản sao của các packet được gửi/nhận từ/bởi ứng dụng và protocol đang thực thi trên máy của bạn</w:t>
      </w:r>
      <w:r>
        <w:rPr>
          <w:rFonts w:hint="default" w:ascii="Times New Roman" w:hAnsi="Times New Roman" w:eastAsia="Google Sans Text" w:cs="Times New Roman"/>
          <w:color w:val="444746"/>
          <w:sz w:val="26"/>
          <w:szCs w:val="26"/>
          <w:vertAlign w:val="superscript"/>
          <w:rtl w:val="0"/>
        </w:rPr>
        <w:t>16</w:t>
      </w:r>
      <w:r>
        <w:rPr>
          <w:rFonts w:hint="default" w:ascii="Times New Roman" w:hAnsi="Times New Roman" w:eastAsia="Google Sans Text" w:cs="Times New Roman"/>
          <w:color w:val="1F1F1F"/>
          <w:sz w:val="26"/>
          <w:szCs w:val="26"/>
          <w:rtl w:val="0"/>
        </w:rPr>
        <w:t>.</w:t>
      </w:r>
    </w:p>
    <w:p w14:paraId="74B84DD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eastAsia="Google Sans Text" w:cs="Times New Roman"/>
          <w:color w:val="1F1F1F"/>
          <w:sz w:val="26"/>
          <w:szCs w:val="26"/>
        </w:rPr>
      </w:pPr>
    </w:p>
    <w:p w14:paraId="16C50CA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eastAsia="Google Sans Text" w:cs="Times New Roman"/>
          <w:color w:val="1F1F1F"/>
          <w:sz w:val="26"/>
          <w:szCs w:val="26"/>
        </w:rPr>
      </w:pPr>
      <w:r>
        <w:rPr>
          <w:rFonts w:hint="default" w:ascii="Times New Roman" w:hAnsi="Times New Roman" w:eastAsia="Google Sans Text" w:cs="Times New Roman"/>
          <w:b/>
          <w:bCs/>
          <w:color w:val="1F1F1F"/>
          <w:sz w:val="26"/>
          <w:szCs w:val="26"/>
          <w:rtl w:val="0"/>
        </w:rPr>
        <w:t>Figure 1</w:t>
      </w:r>
      <w:r>
        <w:rPr>
          <w:rFonts w:hint="default" w:ascii="Times New Roman" w:hAnsi="Times New Roman" w:eastAsia="Google Sans Text" w:cs="Times New Roman"/>
          <w:color w:val="1F1F1F"/>
          <w:sz w:val="26"/>
          <w:szCs w:val="26"/>
          <w:rtl w:val="0"/>
        </w:rPr>
        <w:t xml:space="preserve"> (Hình 1) mô tả cấu trúc của một packet sniffer</w:t>
      </w:r>
      <w:r>
        <w:rPr>
          <w:rFonts w:hint="default" w:ascii="Times New Roman" w:hAnsi="Times New Roman" w:eastAsia="Google Sans Text" w:cs="Times New Roman"/>
          <w:color w:val="444746"/>
          <w:sz w:val="26"/>
          <w:szCs w:val="26"/>
          <w:vertAlign w:val="superscript"/>
          <w:rtl w:val="0"/>
        </w:rPr>
        <w:t>17</w:t>
      </w:r>
      <w:r>
        <w:rPr>
          <w:rFonts w:hint="default" w:ascii="Times New Roman" w:hAnsi="Times New Roman" w:eastAsia="Google Sans Text" w:cs="Times New Roman"/>
          <w:color w:val="1F1F1F"/>
          <w:sz w:val="26"/>
          <w:szCs w:val="26"/>
          <w:rtl w:val="0"/>
        </w:rPr>
        <w:t>. Ở phía bên phải của Figure 1 là các protocol (trong trường hợp này là các Internet protocol) và các ứng dụng (chẳng hạn như web browser hoặc email client) thường chạy trên máy tính của bạn</w:t>
      </w:r>
      <w:r>
        <w:rPr>
          <w:rFonts w:hint="default" w:ascii="Times New Roman" w:hAnsi="Times New Roman" w:eastAsia="Google Sans Text" w:cs="Times New Roman"/>
          <w:color w:val="444746"/>
          <w:sz w:val="26"/>
          <w:szCs w:val="26"/>
          <w:vertAlign w:val="superscript"/>
          <w:rtl w:val="0"/>
        </w:rPr>
        <w:t>18</w:t>
      </w:r>
      <w:r>
        <w:rPr>
          <w:rFonts w:hint="default" w:ascii="Times New Roman" w:hAnsi="Times New Roman" w:eastAsia="Google Sans Text" w:cs="Times New Roman"/>
          <w:color w:val="1F1F1F"/>
          <w:sz w:val="26"/>
          <w:szCs w:val="26"/>
          <w:rtl w:val="0"/>
        </w:rPr>
        <w:t>. Packet sniffer, được hiển thị trong hình chữ nhật nét đứt ở Figure 1, là một phần bổ sung cho phần mềm thông thường trong máy tính của bạn và bao gồm hai phần</w:t>
      </w:r>
      <w:r>
        <w:rPr>
          <w:rFonts w:hint="default" w:ascii="Times New Roman" w:hAnsi="Times New Roman" w:eastAsia="Google Sans Text" w:cs="Times New Roman"/>
          <w:color w:val="444746"/>
          <w:sz w:val="26"/>
          <w:szCs w:val="26"/>
          <w:vertAlign w:val="superscript"/>
          <w:rtl w:val="0"/>
        </w:rPr>
        <w:t>19</w:t>
      </w:r>
      <w:r>
        <w:rPr>
          <w:rFonts w:hint="default" w:ascii="Times New Roman" w:hAnsi="Times New Roman" w:eastAsia="Google Sans Text" w:cs="Times New Roman"/>
          <w:color w:val="1F1F1F"/>
          <w:sz w:val="26"/>
          <w:szCs w:val="26"/>
          <w:rtl w:val="0"/>
        </w:rPr>
        <w:t xml:space="preserve">. </w:t>
      </w:r>
      <w:r>
        <w:rPr>
          <w:rFonts w:hint="default" w:ascii="Times New Roman" w:hAnsi="Times New Roman" w:eastAsia="Google Sans Text" w:cs="Times New Roman"/>
          <w:b/>
          <w:bCs/>
          <w:color w:val="1F1F1F"/>
          <w:sz w:val="26"/>
          <w:szCs w:val="26"/>
          <w:rtl w:val="0"/>
        </w:rPr>
        <w:t>Packet capture library</w:t>
      </w:r>
      <w:r>
        <w:rPr>
          <w:rFonts w:hint="default" w:ascii="Times New Roman" w:hAnsi="Times New Roman" w:eastAsia="Google Sans Text" w:cs="Times New Roman"/>
          <w:color w:val="1F1F1F"/>
          <w:sz w:val="26"/>
          <w:szCs w:val="26"/>
          <w:rtl w:val="0"/>
        </w:rPr>
        <w:t xml:space="preserve"> nhận một bản sao của mọi link-layer frame được gửi đi hoặc nhận về bởi máy tính của bạn qua một interface nhất định (lớp liên kết, chẳng hạn như Ethernet hoặc WiFi)</w:t>
      </w:r>
      <w:r>
        <w:rPr>
          <w:rFonts w:hint="default" w:ascii="Times New Roman" w:hAnsi="Times New Roman" w:eastAsia="Google Sans Text" w:cs="Times New Roman"/>
          <w:color w:val="444746"/>
          <w:sz w:val="26"/>
          <w:szCs w:val="26"/>
          <w:vertAlign w:val="superscript"/>
          <w:rtl w:val="0"/>
        </w:rPr>
        <w:t>20</w:t>
      </w:r>
      <w:r>
        <w:rPr>
          <w:rFonts w:hint="default" w:ascii="Times New Roman" w:hAnsi="Times New Roman" w:eastAsia="Google Sans Text" w:cs="Times New Roman"/>
          <w:color w:val="1F1F1F"/>
          <w:sz w:val="26"/>
          <w:szCs w:val="26"/>
          <w:rtl w:val="0"/>
        </w:rPr>
        <w:t>. Hãy nhớ lại thảo luận từ phần 1.5 trong giáo trình (Figure 1.24) rằng các message được trao đổi bởi các protocol lớp cao hơn như HTTP, FTP, TCP, UDP, DNS, hoặc IP cuối cùng đều được đóng gói (encapsulated) trong các link-layer frame được truyền qua môi trường vật lý như cáp Ethernet hoặc sóng vô tuyến WiFi 802.11</w:t>
      </w:r>
      <w:r>
        <w:rPr>
          <w:rFonts w:hint="default" w:ascii="Times New Roman" w:hAnsi="Times New Roman" w:eastAsia="Google Sans Text" w:cs="Times New Roman"/>
          <w:color w:val="444746"/>
          <w:sz w:val="26"/>
          <w:szCs w:val="26"/>
          <w:vertAlign w:val="superscript"/>
          <w:rtl w:val="0"/>
        </w:rPr>
        <w:t>21</w:t>
      </w:r>
      <w:r>
        <w:rPr>
          <w:rFonts w:hint="default" w:ascii="Times New Roman" w:hAnsi="Times New Roman" w:eastAsia="Google Sans Text" w:cs="Times New Roman"/>
          <w:color w:val="1F1F1F"/>
          <w:sz w:val="26"/>
          <w:szCs w:val="26"/>
          <w:rtl w:val="0"/>
        </w:rPr>
        <w:t>. Do đó, việc bắt tất cả các link-layer frame sẽ cung cấp cho bạn tất cả các message được gửi/nhận qua liên kết được giám sát từ/bởi tất cả các protocol và ứng dụng đang thực thi trong máy tính của bạn</w:t>
      </w:r>
      <w:r>
        <w:rPr>
          <w:rFonts w:hint="default" w:ascii="Times New Roman" w:hAnsi="Times New Roman" w:eastAsia="Google Sans Text" w:cs="Times New Roman"/>
          <w:color w:val="444746"/>
          <w:sz w:val="26"/>
          <w:szCs w:val="26"/>
          <w:vertAlign w:val="superscript"/>
          <w:rtl w:val="0"/>
        </w:rPr>
        <w:t>22</w:t>
      </w:r>
      <w:r>
        <w:rPr>
          <w:rFonts w:hint="default" w:ascii="Times New Roman" w:hAnsi="Times New Roman" w:eastAsia="Google Sans Text" w:cs="Times New Roman"/>
          <w:color w:val="1F1F1F"/>
          <w:sz w:val="26"/>
          <w:szCs w:val="26"/>
          <w:rtl w:val="0"/>
        </w:rPr>
        <w:t>.</w:t>
      </w:r>
    </w:p>
    <w:p w14:paraId="04139FD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eastAsia="Google Sans Text" w:cs="Times New Roman"/>
          <w:color w:val="1F1F1F"/>
          <w:sz w:val="26"/>
          <w:szCs w:val="26"/>
        </w:rPr>
      </w:pPr>
      <w:r>
        <w:rPr>
          <w:rFonts w:hint="default" w:ascii="Times New Roman" w:hAnsi="Times New Roman" w:eastAsia="Google Sans Text" w:cs="Times New Roman"/>
          <w:color w:val="1F1F1F"/>
          <w:sz w:val="26"/>
          <w:szCs w:val="26"/>
        </w:rPr>
        <w:drawing>
          <wp:inline distT="114300" distB="114300" distL="114300" distR="114300">
            <wp:extent cx="5753100" cy="2430780"/>
            <wp:effectExtent l="0" t="0" r="7620" b="7620"/>
            <wp:docPr id="3" name="image1.png"/>
            <wp:cNvGraphicFramePr/>
            <a:graphic xmlns:a="http://schemas.openxmlformats.org/drawingml/2006/main">
              <a:graphicData uri="http://schemas.openxmlformats.org/drawingml/2006/picture">
                <pic:pic xmlns:pic="http://schemas.openxmlformats.org/drawingml/2006/picture">
                  <pic:nvPicPr>
                    <pic:cNvPr id="3" name="image1.png"/>
                    <pic:cNvPicPr preferRelativeResize="0"/>
                  </pic:nvPicPr>
                  <pic:blipFill>
                    <a:blip r:embed="rId4"/>
                    <a:srcRect b="15497"/>
                    <a:stretch>
                      <a:fillRect/>
                    </a:stretch>
                  </pic:blipFill>
                  <pic:spPr>
                    <a:xfrm>
                      <a:off x="0" y="0"/>
                      <a:ext cx="5753100" cy="2430780"/>
                    </a:xfrm>
                    <a:prstGeom prst="rect">
                      <a:avLst/>
                    </a:prstGeom>
                  </pic:spPr>
                </pic:pic>
              </a:graphicData>
            </a:graphic>
          </wp:inline>
        </w:drawing>
      </w:r>
    </w:p>
    <w:p w14:paraId="27294EE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eastAsia="Google Sans Text" w:cs="Times New Roman"/>
          <w:color w:val="1F1F1F"/>
          <w:sz w:val="26"/>
          <w:szCs w:val="26"/>
          <w:lang w:val="vi-VN"/>
        </w:rPr>
      </w:pPr>
      <w:r>
        <w:rPr>
          <w:rFonts w:hint="default" w:ascii="Times New Roman" w:hAnsi="Times New Roman" w:eastAsia="Google Sans Text" w:cs="Times New Roman"/>
          <w:color w:val="1F1F1F"/>
          <w:sz w:val="26"/>
          <w:szCs w:val="26"/>
          <w:lang w:val="en-US"/>
        </w:rPr>
        <w:t>H</w:t>
      </w:r>
      <w:r>
        <w:rPr>
          <w:rFonts w:hint="default" w:ascii="Times New Roman" w:hAnsi="Times New Roman" w:eastAsia="Google Sans Text" w:cs="Times New Roman"/>
          <w:color w:val="1F1F1F"/>
          <w:sz w:val="26"/>
          <w:szCs w:val="26"/>
          <w:lang w:val="vi-VN"/>
        </w:rPr>
        <w:t>ình 1. Cấu trúc packet sniffer</w:t>
      </w:r>
    </w:p>
    <w:p w14:paraId="7260C52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eastAsia="Google Sans Text" w:cs="Times New Roman"/>
          <w:color w:val="1F1F1F"/>
          <w:sz w:val="26"/>
          <w:szCs w:val="26"/>
        </w:rPr>
      </w:pPr>
    </w:p>
    <w:p w14:paraId="7AAA99F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eastAsia="Google Sans Text" w:cs="Times New Roman"/>
          <w:color w:val="1F1F1F"/>
          <w:sz w:val="26"/>
          <w:szCs w:val="26"/>
        </w:rPr>
      </w:pPr>
    </w:p>
    <w:p w14:paraId="10A15E1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eastAsia="Google Sans Text" w:cs="Times New Roman"/>
          <w:color w:val="1F1F1F"/>
          <w:sz w:val="26"/>
          <w:szCs w:val="26"/>
        </w:rPr>
      </w:pPr>
      <w:r>
        <w:rPr>
          <w:rFonts w:hint="default" w:ascii="Times New Roman" w:hAnsi="Times New Roman" w:eastAsia="Google Sans Text" w:cs="Times New Roman"/>
          <w:color w:val="1F1F1F"/>
          <w:sz w:val="26"/>
          <w:szCs w:val="26"/>
          <w:rtl w:val="0"/>
        </w:rPr>
        <w:t xml:space="preserve">Thành phần thứ hai của một packet sniffer là </w:t>
      </w:r>
      <w:r>
        <w:rPr>
          <w:rFonts w:hint="default" w:ascii="Times New Roman" w:hAnsi="Times New Roman" w:eastAsia="Google Sans Text" w:cs="Times New Roman"/>
          <w:b/>
          <w:bCs/>
          <w:color w:val="1F1F1F"/>
          <w:sz w:val="26"/>
          <w:szCs w:val="26"/>
          <w:rtl w:val="0"/>
        </w:rPr>
        <w:t>packet analyzer</w:t>
      </w:r>
      <w:r>
        <w:rPr>
          <w:rFonts w:hint="default" w:ascii="Times New Roman" w:hAnsi="Times New Roman" w:eastAsia="Google Sans Text" w:cs="Times New Roman"/>
          <w:color w:val="1F1F1F"/>
          <w:sz w:val="26"/>
          <w:szCs w:val="26"/>
          <w:rtl w:val="0"/>
        </w:rPr>
        <w:t>, có chức năng hiển thị nội dung của tất cả các trường bên trong một protocol message</w:t>
      </w:r>
      <w:r>
        <w:rPr>
          <w:rFonts w:hint="default" w:ascii="Times New Roman" w:hAnsi="Times New Roman" w:eastAsia="Google Sans Text" w:cs="Times New Roman"/>
          <w:color w:val="444746"/>
          <w:sz w:val="26"/>
          <w:szCs w:val="26"/>
          <w:vertAlign w:val="superscript"/>
          <w:rtl w:val="0"/>
        </w:rPr>
        <w:t>23</w:t>
      </w:r>
      <w:r>
        <w:rPr>
          <w:rFonts w:hint="default" w:ascii="Times New Roman" w:hAnsi="Times New Roman" w:eastAsia="Google Sans Text" w:cs="Times New Roman"/>
          <w:color w:val="1F1F1F"/>
          <w:sz w:val="26"/>
          <w:szCs w:val="26"/>
          <w:rtl w:val="0"/>
        </w:rPr>
        <w:t>. Để làm được điều này, packet analyzer phải "hiểu" cấu trúc của tất cả các message được trao đổi bởi các protocol</w:t>
      </w:r>
      <w:r>
        <w:rPr>
          <w:rFonts w:hint="default" w:ascii="Times New Roman" w:hAnsi="Times New Roman" w:eastAsia="Google Sans Text" w:cs="Times New Roman"/>
          <w:color w:val="444746"/>
          <w:sz w:val="26"/>
          <w:szCs w:val="26"/>
          <w:vertAlign w:val="superscript"/>
          <w:rtl w:val="0"/>
        </w:rPr>
        <w:t>24</w:t>
      </w:r>
      <w:r>
        <w:rPr>
          <w:rFonts w:hint="default" w:ascii="Times New Roman" w:hAnsi="Times New Roman" w:eastAsia="Google Sans Text" w:cs="Times New Roman"/>
          <w:color w:val="1F1F1F"/>
          <w:sz w:val="26"/>
          <w:szCs w:val="26"/>
          <w:rtl w:val="0"/>
        </w:rPr>
        <w:t>. Ví dụ, giả sử chúng ta quan tâm đến việc hiển thị các trường khác nhau trong các message được trao đổi bởi protocol HTTP trong Figure 1</w:t>
      </w:r>
      <w:r>
        <w:rPr>
          <w:rFonts w:hint="default" w:ascii="Times New Roman" w:hAnsi="Times New Roman" w:eastAsia="Google Sans Text" w:cs="Times New Roman"/>
          <w:color w:val="444746"/>
          <w:sz w:val="26"/>
          <w:szCs w:val="26"/>
          <w:vertAlign w:val="superscript"/>
          <w:rtl w:val="0"/>
        </w:rPr>
        <w:t>25</w:t>
      </w:r>
      <w:r>
        <w:rPr>
          <w:rFonts w:hint="default" w:ascii="Times New Roman" w:hAnsi="Times New Roman" w:eastAsia="Google Sans Text" w:cs="Times New Roman"/>
          <w:color w:val="1F1F1F"/>
          <w:sz w:val="26"/>
          <w:szCs w:val="26"/>
          <w:rtl w:val="0"/>
        </w:rPr>
        <w:t>. Packet analyzer hiểu định dạng của các Ethernet frame, và do đó có thể xác định IP datagram nằm bên trong một Ethernet frame</w:t>
      </w:r>
      <w:r>
        <w:rPr>
          <w:rFonts w:hint="default" w:ascii="Times New Roman" w:hAnsi="Times New Roman" w:eastAsia="Google Sans Text" w:cs="Times New Roman"/>
          <w:color w:val="444746"/>
          <w:sz w:val="26"/>
          <w:szCs w:val="26"/>
          <w:vertAlign w:val="superscript"/>
          <w:rtl w:val="0"/>
        </w:rPr>
        <w:t>26</w:t>
      </w:r>
      <w:r>
        <w:rPr>
          <w:rFonts w:hint="default" w:ascii="Times New Roman" w:hAnsi="Times New Roman" w:eastAsia="Google Sans Text" w:cs="Times New Roman"/>
          <w:color w:val="1F1F1F"/>
          <w:sz w:val="26"/>
          <w:szCs w:val="26"/>
          <w:rtl w:val="0"/>
        </w:rPr>
        <w:t>. Nó cũng hiểu định dạng IP datagram, để có thể trích xuất TCP segment bên trong IP datagram</w:t>
      </w:r>
      <w:r>
        <w:rPr>
          <w:rFonts w:hint="default" w:ascii="Times New Roman" w:hAnsi="Times New Roman" w:eastAsia="Google Sans Text" w:cs="Times New Roman"/>
          <w:color w:val="444746"/>
          <w:sz w:val="26"/>
          <w:szCs w:val="26"/>
          <w:vertAlign w:val="superscript"/>
          <w:rtl w:val="0"/>
        </w:rPr>
        <w:t>27</w:t>
      </w:r>
      <w:r>
        <w:rPr>
          <w:rFonts w:hint="default" w:ascii="Times New Roman" w:hAnsi="Times New Roman" w:eastAsia="Google Sans Text" w:cs="Times New Roman"/>
          <w:color w:val="1F1F1F"/>
          <w:sz w:val="26"/>
          <w:szCs w:val="26"/>
          <w:rtl w:val="0"/>
        </w:rPr>
        <w:t>. Cuối cùng, nó hiểu cấu trúc TCP segment, nên nó có thể trích xuất HTTP message chứa trong TCP segment</w:t>
      </w:r>
      <w:r>
        <w:rPr>
          <w:rFonts w:hint="default" w:ascii="Times New Roman" w:hAnsi="Times New Roman" w:eastAsia="Google Sans Text" w:cs="Times New Roman"/>
          <w:color w:val="444746"/>
          <w:sz w:val="26"/>
          <w:szCs w:val="26"/>
          <w:vertAlign w:val="superscript"/>
          <w:rtl w:val="0"/>
        </w:rPr>
        <w:t>28</w:t>
      </w:r>
      <w:r>
        <w:rPr>
          <w:rFonts w:hint="default" w:ascii="Times New Roman" w:hAnsi="Times New Roman" w:eastAsia="Google Sans Text" w:cs="Times New Roman"/>
          <w:color w:val="1F1F1F"/>
          <w:sz w:val="26"/>
          <w:szCs w:val="26"/>
          <w:rtl w:val="0"/>
        </w:rPr>
        <w:t>. Cuối cùng, nó hiểu protocol HTTP và do đó, ví dụ, biết rằng những byte đầu tiên của một HTTP message sẽ chứa chuỗi "GET", "POST", hoặc "HEAD", như được hiển thị trong Figure 2.8 của giáo trình</w:t>
      </w:r>
      <w:r>
        <w:rPr>
          <w:rFonts w:hint="default" w:ascii="Times New Roman" w:hAnsi="Times New Roman" w:eastAsia="Google Sans Text" w:cs="Times New Roman"/>
          <w:color w:val="444746"/>
          <w:sz w:val="26"/>
          <w:szCs w:val="26"/>
          <w:vertAlign w:val="superscript"/>
          <w:rtl w:val="0"/>
        </w:rPr>
        <w:t>29</w:t>
      </w:r>
      <w:r>
        <w:rPr>
          <w:rFonts w:hint="default" w:ascii="Times New Roman" w:hAnsi="Times New Roman" w:eastAsia="Google Sans Text" w:cs="Times New Roman"/>
          <w:color w:val="1F1F1F"/>
          <w:sz w:val="26"/>
          <w:szCs w:val="26"/>
          <w:rtl w:val="0"/>
        </w:rPr>
        <w:t>.</w:t>
      </w:r>
    </w:p>
    <w:p w14:paraId="27C21B3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eastAsia="Google Sans Text" w:cs="Times New Roman"/>
          <w:color w:val="1F1F1F"/>
          <w:sz w:val="26"/>
          <w:szCs w:val="26"/>
        </w:rPr>
      </w:pPr>
    </w:p>
    <w:p w14:paraId="50883D4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eastAsia="Google Sans Text" w:cs="Times New Roman"/>
          <w:color w:val="1F1F1F"/>
          <w:sz w:val="26"/>
          <w:szCs w:val="26"/>
        </w:rPr>
      </w:pPr>
      <w:r>
        <w:rPr>
          <w:rFonts w:hint="default" w:ascii="Times New Roman" w:hAnsi="Times New Roman" w:eastAsia="Google Sans Text" w:cs="Times New Roman"/>
          <w:color w:val="1F1F1F"/>
          <w:sz w:val="26"/>
          <w:szCs w:val="26"/>
          <w:rtl w:val="0"/>
        </w:rPr>
        <w:t xml:space="preserve">Chúng ta sẽ sử dụng packet sniffer </w:t>
      </w:r>
      <w:r>
        <w:rPr>
          <w:rFonts w:hint="default" w:ascii="Times New Roman" w:hAnsi="Times New Roman" w:eastAsia="Google Sans Text" w:cs="Times New Roman"/>
          <w:b/>
          <w:bCs/>
          <w:color w:val="1F1F1F"/>
          <w:sz w:val="26"/>
          <w:szCs w:val="26"/>
          <w:rtl w:val="0"/>
        </w:rPr>
        <w:t>Wireshark</w:t>
      </w:r>
      <w:r>
        <w:rPr>
          <w:rFonts w:hint="default" w:ascii="Times New Roman" w:hAnsi="Times New Roman" w:eastAsia="Google Sans Text" w:cs="Times New Roman"/>
          <w:color w:val="1F1F1F"/>
          <w:sz w:val="26"/>
          <w:szCs w:val="26"/>
          <w:rtl w:val="0"/>
        </w:rPr>
        <w:t xml:space="preserve">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"http://www.wireshark.org/" \h </w:instrText>
      </w:r>
      <w:r>
        <w:rPr>
          <w:rFonts w:hint="default" w:ascii="Times New Roman" w:hAnsi="Times New Roman" w:cs="Times New Roman"/>
          <w:sz w:val="26"/>
          <w:szCs w:val="26"/>
        </w:rPr>
        <w:fldChar w:fldCharType="separate"/>
      </w:r>
      <w:r>
        <w:rPr>
          <w:rFonts w:hint="default" w:ascii="Times New Roman" w:hAnsi="Times New Roman" w:eastAsia="Google Sans Text" w:cs="Times New Roman"/>
          <w:color w:val="0B57D0"/>
          <w:sz w:val="26"/>
          <w:szCs w:val="26"/>
          <w:u w:val="single"/>
          <w:rtl w:val="0"/>
        </w:rPr>
        <w:t>http://www.wireshark.org/</w:t>
      </w:r>
      <w:r>
        <w:rPr>
          <w:rFonts w:hint="default" w:ascii="Times New Roman" w:hAnsi="Times New Roman" w:eastAsia="Google Sans Text" w:cs="Times New Roman"/>
          <w:color w:val="0B57D0"/>
          <w:sz w:val="26"/>
          <w:szCs w:val="26"/>
          <w:u w:val="single"/>
          <w:rtl w:val="0"/>
        </w:rPr>
        <w:fldChar w:fldCharType="end"/>
      </w:r>
      <w:r>
        <w:rPr>
          <w:rFonts w:hint="default" w:ascii="Times New Roman" w:hAnsi="Times New Roman" w:eastAsia="Google Sans Text" w:cs="Times New Roman"/>
          <w:color w:val="1F1F1F"/>
          <w:sz w:val="26"/>
          <w:szCs w:val="26"/>
          <w:rtl w:val="0"/>
        </w:rPr>
        <w:t>] cho các bài lab này, cho phép chúng ta hiển thị nội dung của các message đang được gửi/nhận từ/bởi các protocol ở các cấp độ khác nhau của protocol stack</w:t>
      </w:r>
      <w:r>
        <w:rPr>
          <w:rFonts w:hint="default" w:ascii="Times New Roman" w:hAnsi="Times New Roman" w:eastAsia="Google Sans Text" w:cs="Times New Roman"/>
          <w:color w:val="444746"/>
          <w:sz w:val="26"/>
          <w:szCs w:val="26"/>
          <w:vertAlign w:val="superscript"/>
          <w:rtl w:val="0"/>
        </w:rPr>
        <w:t>30</w:t>
      </w:r>
      <w:r>
        <w:rPr>
          <w:rFonts w:hint="default" w:ascii="Times New Roman" w:hAnsi="Times New Roman" w:eastAsia="Google Sans Text" w:cs="Times New Roman"/>
          <w:color w:val="1F1F1F"/>
          <w:sz w:val="26"/>
          <w:szCs w:val="26"/>
          <w:rtl w:val="0"/>
        </w:rPr>
        <w:t xml:space="preserve">. (Nói một cách kỹ thuật, Wireshark là một packet analyzer sử dụng một packet capture library trong máy tính của bạn. Cũng nói về mặt kỹ thuật, Wireshark bắt các link-layer frame như trong Figure 1, nhưng sử dụng thuật ngữ chung là "packet" để chỉ các link-layer frame, network-layer datagram, transport-layer segment, và application-layer message, vì vậy chúng ta sẽ sử dụng thuật ngữ "packet" kém chính xác hơn ở đây để phù hợp với quy ước của Wireshark) </w:t>
      </w:r>
      <w:r>
        <w:rPr>
          <w:rFonts w:hint="default" w:ascii="Times New Roman" w:hAnsi="Times New Roman" w:eastAsia="Google Sans Text" w:cs="Times New Roman"/>
          <w:color w:val="444746"/>
          <w:sz w:val="26"/>
          <w:szCs w:val="26"/>
          <w:vertAlign w:val="superscript"/>
          <w:rtl w:val="0"/>
        </w:rPr>
        <w:t>31</w:t>
      </w:r>
      <w:r>
        <w:rPr>
          <w:rFonts w:hint="default" w:ascii="Times New Roman" w:hAnsi="Times New Roman" w:eastAsia="Google Sans Text" w:cs="Times New Roman"/>
          <w:color w:val="1F1F1F"/>
          <w:sz w:val="26"/>
          <w:szCs w:val="26"/>
          <w:rtl w:val="0"/>
        </w:rPr>
        <w:t>.</w:t>
      </w:r>
    </w:p>
    <w:p w14:paraId="515624B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eastAsia="Google Sans Text" w:cs="Times New Roman"/>
          <w:color w:val="1F1F1F"/>
          <w:sz w:val="26"/>
          <w:szCs w:val="26"/>
        </w:rPr>
      </w:pPr>
    </w:p>
    <w:p w14:paraId="77618FC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eastAsia="Google Sans Text" w:cs="Times New Roman"/>
          <w:color w:val="1F1F1F"/>
          <w:sz w:val="26"/>
          <w:szCs w:val="26"/>
        </w:rPr>
      </w:pPr>
      <w:r>
        <w:rPr>
          <w:rFonts w:hint="default" w:ascii="Times New Roman" w:hAnsi="Times New Roman" w:eastAsia="Google Sans Text" w:cs="Times New Roman"/>
          <w:color w:val="1F1F1F"/>
          <w:sz w:val="26"/>
          <w:szCs w:val="26"/>
          <w:rtl w:val="0"/>
        </w:rPr>
        <w:t>Wireshark là một trình phân tích network protocol miễn phí chạy trên các máy tính Windows, Mac, và Linux/Unix</w:t>
      </w:r>
      <w:r>
        <w:rPr>
          <w:rFonts w:hint="default" w:ascii="Times New Roman" w:hAnsi="Times New Roman" w:eastAsia="Google Sans Text" w:cs="Times New Roman"/>
          <w:color w:val="444746"/>
          <w:sz w:val="26"/>
          <w:szCs w:val="26"/>
          <w:vertAlign w:val="superscript"/>
          <w:rtl w:val="0"/>
        </w:rPr>
        <w:t>32</w:t>
      </w:r>
      <w:r>
        <w:rPr>
          <w:rFonts w:hint="default" w:ascii="Times New Roman" w:hAnsi="Times New Roman" w:eastAsia="Google Sans Text" w:cs="Times New Roman"/>
          <w:color w:val="1F1F1F"/>
          <w:sz w:val="26"/>
          <w:szCs w:val="26"/>
          <w:rtl w:val="0"/>
        </w:rPr>
        <w:t>. Đây là một packet analyzer lý tưởng cho các bài lab của chúng ta – nó ổn định, có lượng người dùng lớn và hỗ trợ tài liệu tốt bao gồm hướng dẫn sử dụng, các trang hướng dẫn (man pages), và phần FAQ chi tiết, chức năng phong phú bao gồm khả năng phân tích hàng trăm protocol, và giao diện người dùng được thiết kế tốt</w:t>
      </w:r>
      <w:r>
        <w:rPr>
          <w:rFonts w:hint="default" w:ascii="Times New Roman" w:hAnsi="Times New Roman" w:eastAsia="Google Sans Text" w:cs="Times New Roman"/>
          <w:color w:val="444746"/>
          <w:sz w:val="26"/>
          <w:szCs w:val="26"/>
          <w:vertAlign w:val="superscript"/>
          <w:rtl w:val="0"/>
        </w:rPr>
        <w:t>33</w:t>
      </w:r>
      <w:r>
        <w:rPr>
          <w:rFonts w:hint="default" w:ascii="Times New Roman" w:hAnsi="Times New Roman" w:eastAsia="Google Sans Text" w:cs="Times New Roman"/>
          <w:color w:val="1F1F1F"/>
          <w:sz w:val="26"/>
          <w:szCs w:val="26"/>
          <w:rtl w:val="0"/>
        </w:rPr>
        <w:t>. Nó hoạt động trên các máy tính sử dụng Ethernet, serial (PPP), mạng LAN không dây 802.11 (WiFi), và nhiều công nghệ link-layer khác</w:t>
      </w:r>
      <w:r>
        <w:rPr>
          <w:rFonts w:hint="default" w:ascii="Times New Roman" w:hAnsi="Times New Roman" w:eastAsia="Google Sans Text" w:cs="Times New Roman"/>
          <w:color w:val="444746"/>
          <w:sz w:val="26"/>
          <w:szCs w:val="26"/>
          <w:vertAlign w:val="superscript"/>
          <w:rtl w:val="0"/>
        </w:rPr>
        <w:t>34</w:t>
      </w:r>
      <w:r>
        <w:rPr>
          <w:rFonts w:hint="default" w:ascii="Times New Roman" w:hAnsi="Times New Roman" w:eastAsia="Google Sans Text" w:cs="Times New Roman"/>
          <w:color w:val="1F1F1F"/>
          <w:sz w:val="26"/>
          <w:szCs w:val="26"/>
          <w:rtl w:val="0"/>
        </w:rPr>
        <w:t>.</w:t>
      </w:r>
    </w:p>
    <w:p w14:paraId="44A021E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eastAsia="Google Sans Text" w:cs="Times New Roman"/>
          <w:color w:val="1F1F1F"/>
          <w:sz w:val="26"/>
          <w:szCs w:val="26"/>
        </w:rPr>
      </w:pPr>
    </w:p>
    <w:p w14:paraId="44658C66">
      <w:pPr>
        <w:pStyle w:val="4"/>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eastAsia="Google Sans" w:cs="Times New Roman"/>
          <w:color w:val="1F1F1F"/>
          <w:sz w:val="26"/>
          <w:szCs w:val="26"/>
        </w:rPr>
      </w:pPr>
      <w:r>
        <w:rPr>
          <w:rFonts w:hint="default" w:ascii="Times New Roman" w:hAnsi="Times New Roman" w:eastAsia="Google Sans" w:cs="Times New Roman"/>
          <w:color w:val="1F1F1F"/>
          <w:sz w:val="26"/>
          <w:szCs w:val="26"/>
          <w:rtl w:val="0"/>
        </w:rPr>
        <w:t>Tải Wireshark (Getting Wireshark)</w:t>
      </w:r>
    </w:p>
    <w:p w14:paraId="11E24B9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eastAsia="Google Sans Text" w:cs="Times New Roman"/>
          <w:color w:val="1F1F1F"/>
          <w:sz w:val="26"/>
          <w:szCs w:val="26"/>
        </w:rPr>
      </w:pPr>
      <w:r>
        <w:rPr>
          <w:rFonts w:hint="default" w:ascii="Times New Roman" w:hAnsi="Times New Roman" w:eastAsia="Google Sans Text" w:cs="Times New Roman"/>
          <w:color w:val="1F1F1F"/>
          <w:sz w:val="26"/>
          <w:szCs w:val="26"/>
          <w:rtl w:val="0"/>
        </w:rPr>
        <w:t xml:space="preserve">Để chạy Wireshark, bạn cần truy cập vào một máy tính hỗ trợ cả Wireshark và packet capture library là </w:t>
      </w:r>
      <w:r>
        <w:rPr>
          <w:rFonts w:hint="default" w:ascii="Times New Roman" w:hAnsi="Times New Roman" w:eastAsia="Google Sans Text" w:cs="Times New Roman"/>
          <w:b/>
          <w:bCs/>
          <w:color w:val="1F1F1F"/>
          <w:sz w:val="26"/>
          <w:szCs w:val="26"/>
          <w:rtl w:val="0"/>
        </w:rPr>
        <w:t>libpcap</w:t>
      </w:r>
      <w:r>
        <w:rPr>
          <w:rFonts w:hint="default" w:ascii="Times New Roman" w:hAnsi="Times New Roman" w:eastAsia="Google Sans Text" w:cs="Times New Roman"/>
          <w:color w:val="1F1F1F"/>
          <w:sz w:val="26"/>
          <w:szCs w:val="26"/>
          <w:rtl w:val="0"/>
        </w:rPr>
        <w:t xml:space="preserve"> hoặc </w:t>
      </w:r>
      <w:r>
        <w:rPr>
          <w:rFonts w:hint="default" w:ascii="Times New Roman" w:hAnsi="Times New Roman" w:eastAsia="Google Sans Text" w:cs="Times New Roman"/>
          <w:b/>
          <w:bCs/>
          <w:color w:val="1F1F1F"/>
          <w:sz w:val="26"/>
          <w:szCs w:val="26"/>
          <w:rtl w:val="0"/>
        </w:rPr>
        <w:t>WinPCap</w:t>
      </w:r>
      <w:r>
        <w:rPr>
          <w:rFonts w:hint="default" w:ascii="Times New Roman" w:hAnsi="Times New Roman" w:eastAsia="Google Sans Text" w:cs="Times New Roman"/>
          <w:color w:val="444746"/>
          <w:sz w:val="26"/>
          <w:szCs w:val="26"/>
          <w:vertAlign w:val="superscript"/>
          <w:rtl w:val="0"/>
        </w:rPr>
        <w:t>35</w:t>
      </w:r>
      <w:r>
        <w:rPr>
          <w:rFonts w:hint="default" w:ascii="Times New Roman" w:hAnsi="Times New Roman" w:eastAsia="Google Sans Text" w:cs="Times New Roman"/>
          <w:color w:val="1F1F1F"/>
          <w:sz w:val="26"/>
          <w:szCs w:val="26"/>
          <w:rtl w:val="0"/>
        </w:rPr>
        <w:t xml:space="preserve">. Phần mềm </w:t>
      </w:r>
      <w:r>
        <w:rPr>
          <w:rFonts w:hint="default" w:ascii="Times New Roman" w:hAnsi="Times New Roman" w:eastAsia="Google Sans Text" w:cs="Times New Roman"/>
          <w:b/>
          <w:bCs/>
          <w:color w:val="1F1F1F"/>
          <w:sz w:val="26"/>
          <w:szCs w:val="26"/>
          <w:rtl w:val="0"/>
        </w:rPr>
        <w:t>libpcap</w:t>
      </w:r>
      <w:r>
        <w:rPr>
          <w:rFonts w:hint="default" w:ascii="Times New Roman" w:hAnsi="Times New Roman" w:eastAsia="Google Sans Text" w:cs="Times New Roman"/>
          <w:color w:val="1F1F1F"/>
          <w:sz w:val="26"/>
          <w:szCs w:val="26"/>
          <w:rtl w:val="0"/>
        </w:rPr>
        <w:t xml:space="preserve"> sẽ được cài đặt cho bạn, nếu nó chưa được cài đặt trong hệ điều hành, khi bạn cài đặt Wireshark</w:t>
      </w:r>
      <w:r>
        <w:rPr>
          <w:rFonts w:hint="default" w:ascii="Times New Roman" w:hAnsi="Times New Roman" w:eastAsia="Google Sans Text" w:cs="Times New Roman"/>
          <w:color w:val="444746"/>
          <w:sz w:val="26"/>
          <w:szCs w:val="26"/>
          <w:vertAlign w:val="superscript"/>
          <w:rtl w:val="0"/>
        </w:rPr>
        <w:t>36</w:t>
      </w:r>
      <w:r>
        <w:rPr>
          <w:rFonts w:hint="default" w:ascii="Times New Roman" w:hAnsi="Times New Roman" w:eastAsia="Google Sans Text" w:cs="Times New Roman"/>
          <w:color w:val="1F1F1F"/>
          <w:sz w:val="26"/>
          <w:szCs w:val="26"/>
          <w:rtl w:val="0"/>
        </w:rPr>
        <w:t xml:space="preserve">. Xem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"http://www.wireshark.org/download.html" \h </w:instrText>
      </w:r>
      <w:r>
        <w:rPr>
          <w:rFonts w:hint="default" w:ascii="Times New Roman" w:hAnsi="Times New Roman" w:cs="Times New Roman"/>
          <w:sz w:val="26"/>
          <w:szCs w:val="26"/>
        </w:rPr>
        <w:fldChar w:fldCharType="separate"/>
      </w:r>
      <w:r>
        <w:rPr>
          <w:rFonts w:hint="default" w:ascii="Times New Roman" w:hAnsi="Times New Roman" w:eastAsia="Google Sans Text" w:cs="Times New Roman"/>
          <w:color w:val="0B57D0"/>
          <w:sz w:val="26"/>
          <w:szCs w:val="26"/>
          <w:u w:val="single"/>
          <w:rtl w:val="0"/>
        </w:rPr>
        <w:t>http://www.wireshark.org/download.html</w:t>
      </w:r>
      <w:r>
        <w:rPr>
          <w:rFonts w:hint="default" w:ascii="Times New Roman" w:hAnsi="Times New Roman" w:eastAsia="Google Sans Text" w:cs="Times New Roman"/>
          <w:color w:val="0B57D0"/>
          <w:sz w:val="26"/>
          <w:szCs w:val="26"/>
          <w:u w:val="single"/>
          <w:rtl w:val="0"/>
        </w:rPr>
        <w:fldChar w:fldCharType="end"/>
      </w:r>
      <w:r>
        <w:rPr>
          <w:rFonts w:hint="default" w:ascii="Times New Roman" w:hAnsi="Times New Roman" w:eastAsia="Google Sans Text" w:cs="Times New Roman"/>
          <w:color w:val="1F1F1F"/>
          <w:sz w:val="26"/>
          <w:szCs w:val="26"/>
          <w:rtl w:val="0"/>
        </w:rPr>
        <w:t xml:space="preserve"> để biết danh sách các hệ điều hành được hỗ trợ và các trang tải xuống</w:t>
      </w:r>
      <w:r>
        <w:rPr>
          <w:rFonts w:hint="default" w:ascii="Times New Roman" w:hAnsi="Times New Roman" w:eastAsia="Google Sans Text" w:cs="Times New Roman"/>
          <w:color w:val="444746"/>
          <w:sz w:val="26"/>
          <w:szCs w:val="26"/>
          <w:vertAlign w:val="superscript"/>
          <w:rtl w:val="0"/>
        </w:rPr>
        <w:t>37</w:t>
      </w:r>
      <w:r>
        <w:rPr>
          <w:rFonts w:hint="default" w:ascii="Times New Roman" w:hAnsi="Times New Roman" w:eastAsia="Google Sans Text" w:cs="Times New Roman"/>
          <w:color w:val="1F1F1F"/>
          <w:sz w:val="26"/>
          <w:szCs w:val="26"/>
          <w:rtl w:val="0"/>
        </w:rPr>
        <w:t>.</w:t>
      </w:r>
    </w:p>
    <w:p w14:paraId="71FB1C0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eastAsia="Google Sans Text" w:cs="Times New Roman"/>
          <w:color w:val="1F1F1F"/>
          <w:sz w:val="26"/>
          <w:szCs w:val="26"/>
        </w:rPr>
      </w:pPr>
    </w:p>
    <w:p w14:paraId="5F0EDE0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eastAsia="Google Sans Text" w:cs="Times New Roman"/>
          <w:b/>
          <w:bCs/>
          <w:color w:val="1F1F1F"/>
          <w:sz w:val="26"/>
          <w:szCs w:val="26"/>
        </w:rPr>
      </w:pPr>
      <w:r>
        <w:rPr>
          <w:rFonts w:hint="default" w:ascii="Times New Roman" w:hAnsi="Times New Roman" w:eastAsia="Google Sans Text" w:cs="Times New Roman"/>
          <w:b/>
          <w:bCs/>
          <w:color w:val="1F1F1F"/>
          <w:sz w:val="26"/>
          <w:szCs w:val="26"/>
          <w:rtl w:val="0"/>
        </w:rPr>
        <w:t>Tải xuống và cài đặt phần mềm Wireshark:</w:t>
      </w:r>
    </w:p>
    <w:p w14:paraId="5DF91390">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20" w:after="120" w:afterAutospacing="0" w:line="360" w:lineRule="auto"/>
        <w:ind w:left="465" w:hanging="360"/>
        <w:jc w:val="both"/>
        <w:textAlignment w:val="auto"/>
        <w:rPr>
          <w:rFonts w:hint="default" w:ascii="Times New Roman" w:hAnsi="Times New Roman" w:cs="Times New Roman"/>
          <w:sz w:val="26"/>
          <w:szCs w:val="26"/>
        </w:rPr>
      </w:pPr>
      <w:r>
        <w:rPr>
          <w:rFonts w:hint="default" w:ascii="Times New Roman" w:hAnsi="Times New Roman" w:eastAsia="Google Sans Text" w:cs="Times New Roman"/>
          <w:color w:val="1F1F1F"/>
          <w:sz w:val="26"/>
          <w:szCs w:val="26"/>
          <w:rtl w:val="0"/>
        </w:rPr>
        <w:t xml:space="preserve">Truy cập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"http://www.wireshark.org/download.html" \h </w:instrText>
      </w:r>
      <w:r>
        <w:rPr>
          <w:rFonts w:hint="default" w:ascii="Times New Roman" w:hAnsi="Times New Roman" w:cs="Times New Roman"/>
          <w:sz w:val="26"/>
          <w:szCs w:val="26"/>
        </w:rPr>
        <w:fldChar w:fldCharType="separate"/>
      </w:r>
      <w:r>
        <w:rPr>
          <w:rFonts w:hint="default" w:ascii="Times New Roman" w:hAnsi="Times New Roman" w:eastAsia="Google Sans Text" w:cs="Times New Roman"/>
          <w:color w:val="0B57D0"/>
          <w:sz w:val="26"/>
          <w:szCs w:val="26"/>
          <w:u w:val="single"/>
          <w:rtl w:val="0"/>
        </w:rPr>
        <w:t>http://www.wireshark.org/download.html</w:t>
      </w:r>
      <w:r>
        <w:rPr>
          <w:rFonts w:hint="default" w:ascii="Times New Roman" w:hAnsi="Times New Roman" w:eastAsia="Google Sans Text" w:cs="Times New Roman"/>
          <w:color w:val="0B57D0"/>
          <w:sz w:val="26"/>
          <w:szCs w:val="26"/>
          <w:u w:val="single"/>
          <w:rtl w:val="0"/>
        </w:rPr>
        <w:fldChar w:fldCharType="end"/>
      </w:r>
      <w:r>
        <w:rPr>
          <w:rFonts w:hint="default" w:ascii="Times New Roman" w:hAnsi="Times New Roman" w:eastAsia="Google Sans Text" w:cs="Times New Roman"/>
          <w:color w:val="1F1F1F"/>
          <w:sz w:val="26"/>
          <w:szCs w:val="26"/>
          <w:rtl w:val="0"/>
        </w:rPr>
        <w:t>, tải xuống và cài đặt bản binary Wireshark cho máy tính của bạn</w:t>
      </w:r>
      <w:r>
        <w:rPr>
          <w:rFonts w:hint="default" w:ascii="Times New Roman" w:hAnsi="Times New Roman" w:eastAsia="Google Sans Text" w:cs="Times New Roman"/>
          <w:color w:val="444746"/>
          <w:sz w:val="26"/>
          <w:szCs w:val="26"/>
          <w:vertAlign w:val="superscript"/>
          <w:rtl w:val="0"/>
        </w:rPr>
        <w:t>38</w:t>
      </w:r>
      <w:r>
        <w:rPr>
          <w:rFonts w:hint="default" w:ascii="Times New Roman" w:hAnsi="Times New Roman" w:eastAsia="Google Sans Text" w:cs="Times New Roman"/>
          <w:color w:val="1F1F1F"/>
          <w:sz w:val="26"/>
          <w:szCs w:val="26"/>
          <w:rtl w:val="0"/>
        </w:rPr>
        <w:t>.</w:t>
      </w:r>
      <w:r>
        <w:rPr>
          <w:rFonts w:hint="default" w:ascii="Times New Roman" w:hAnsi="Times New Roman" w:eastAsia="Arial" w:cs="Times New Roman"/>
          <w:b w:val="0"/>
          <w:bCs w:val="0"/>
          <w:i w:val="0"/>
          <w:iCs w:val="0"/>
          <w:smallCaps w:val="0"/>
          <w:strike w:val="0"/>
          <w:color w:val="000000"/>
          <w:sz w:val="26"/>
          <w:szCs w:val="26"/>
          <w:u w:val="none"/>
          <w:shd w:val="clear" w:fill="auto"/>
          <w:vertAlign w:val="baseline"/>
          <w:rtl w:val="0"/>
        </w:rPr>
        <w:br w:type="textWrapping"/>
      </w:r>
    </w:p>
    <w:p w14:paraId="732A8926">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20" w:beforeAutospacing="0" w:after="120" w:line="360" w:lineRule="auto"/>
        <w:ind w:left="465" w:hanging="360"/>
        <w:jc w:val="both"/>
        <w:textAlignment w:val="auto"/>
        <w:rPr>
          <w:rFonts w:hint="default" w:ascii="Times New Roman" w:hAnsi="Times New Roman" w:cs="Times New Roman"/>
          <w:sz w:val="26"/>
          <w:szCs w:val="26"/>
        </w:rPr>
      </w:pPr>
      <w:r>
        <w:rPr>
          <w:rFonts w:hint="default" w:ascii="Times New Roman" w:hAnsi="Times New Roman" w:eastAsia="Google Sans Text" w:cs="Times New Roman"/>
          <w:color w:val="1F1F1F"/>
          <w:sz w:val="26"/>
          <w:szCs w:val="26"/>
          <w:rtl w:val="0"/>
        </w:rPr>
        <w:t>Wireshark FAQ có một số gợi ý hữu ích và thông tin thú vị, đặc biệt nếu bạn gặp khó khăn khi cài đặt hoặc chạy Wireshark</w:t>
      </w:r>
      <w:r>
        <w:rPr>
          <w:rFonts w:hint="default" w:ascii="Times New Roman" w:hAnsi="Times New Roman" w:eastAsia="Google Sans Text" w:cs="Times New Roman"/>
          <w:color w:val="444746"/>
          <w:sz w:val="26"/>
          <w:szCs w:val="26"/>
          <w:vertAlign w:val="superscript"/>
          <w:rtl w:val="0"/>
        </w:rPr>
        <w:t>39</w:t>
      </w:r>
      <w:r>
        <w:rPr>
          <w:rFonts w:hint="default" w:ascii="Times New Roman" w:hAnsi="Times New Roman" w:eastAsia="Google Sans Text" w:cs="Times New Roman"/>
          <w:color w:val="1F1F1F"/>
          <w:sz w:val="26"/>
          <w:szCs w:val="26"/>
          <w:rtl w:val="0"/>
        </w:rPr>
        <w:t>.</w:t>
      </w:r>
      <w:r>
        <w:rPr>
          <w:rFonts w:hint="default" w:ascii="Times New Roman" w:hAnsi="Times New Roman" w:eastAsia="Arial" w:cs="Times New Roman"/>
          <w:b w:val="0"/>
          <w:bCs w:val="0"/>
          <w:i w:val="0"/>
          <w:iCs w:val="0"/>
          <w:smallCaps w:val="0"/>
          <w:strike w:val="0"/>
          <w:color w:val="000000"/>
          <w:sz w:val="26"/>
          <w:szCs w:val="26"/>
          <w:u w:val="none"/>
          <w:shd w:val="clear" w:fill="auto"/>
          <w:vertAlign w:val="baseline"/>
          <w:rtl w:val="0"/>
        </w:rPr>
        <w:br w:type="textWrapping"/>
      </w:r>
    </w:p>
    <w:p w14:paraId="33750EB5">
      <w:pPr>
        <w:pStyle w:val="4"/>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eastAsia="Google Sans" w:cs="Times New Roman"/>
          <w:color w:val="1F1F1F"/>
          <w:sz w:val="26"/>
          <w:szCs w:val="26"/>
        </w:rPr>
      </w:pPr>
      <w:r>
        <w:rPr>
          <w:rFonts w:hint="default" w:ascii="Times New Roman" w:hAnsi="Times New Roman" w:eastAsia="Google Sans" w:cs="Times New Roman"/>
          <w:color w:val="1F1F1F"/>
          <w:sz w:val="26"/>
          <w:szCs w:val="26"/>
          <w:rtl w:val="0"/>
        </w:rPr>
        <w:t>Chạy Wireshark (Running Wireshark)</w:t>
      </w:r>
    </w:p>
    <w:p w14:paraId="093F11A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eastAsia="Google Sans Text" w:cs="Times New Roman"/>
          <w:color w:val="1F1F1F"/>
          <w:sz w:val="26"/>
          <w:szCs w:val="26"/>
        </w:rPr>
      </w:pPr>
      <w:r>
        <w:rPr>
          <w:rFonts w:hint="default" w:ascii="Times New Roman" w:hAnsi="Times New Roman" w:eastAsia="Google Sans Text" w:cs="Times New Roman"/>
          <w:color w:val="1F1F1F"/>
          <w:sz w:val="26"/>
          <w:szCs w:val="26"/>
          <w:rtl w:val="0"/>
        </w:rPr>
        <w:t>Khi bạn chạy chương trình Wireshark, bạn sẽ thấy một màn hình khởi động trông giống như màn hình bên dưới</w:t>
      </w:r>
      <w:r>
        <w:rPr>
          <w:rFonts w:hint="default" w:ascii="Times New Roman" w:hAnsi="Times New Roman" w:eastAsia="Google Sans Text" w:cs="Times New Roman"/>
          <w:color w:val="444746"/>
          <w:sz w:val="26"/>
          <w:szCs w:val="26"/>
          <w:vertAlign w:val="superscript"/>
          <w:rtl w:val="0"/>
        </w:rPr>
        <w:t>40</w:t>
      </w:r>
      <w:r>
        <w:rPr>
          <w:rFonts w:hint="default" w:ascii="Times New Roman" w:hAnsi="Times New Roman" w:eastAsia="Google Sans Text" w:cs="Times New Roman"/>
          <w:color w:val="1F1F1F"/>
          <w:sz w:val="26"/>
          <w:szCs w:val="26"/>
          <w:rtl w:val="0"/>
        </w:rPr>
        <w:t>. Các phiên bản Wireshark khác nhau sẽ có màn hình khởi động khác nhau – vì vậy đừng hoảng sợ nếu màn hình của bạn không giống hệt màn hình bên dưới!</w:t>
      </w:r>
      <w:r>
        <w:rPr>
          <w:rFonts w:hint="default" w:ascii="Times New Roman" w:hAnsi="Times New Roman" w:eastAsia="Google Sans Text" w:cs="Times New Roman"/>
          <w:color w:val="444746"/>
          <w:sz w:val="26"/>
          <w:szCs w:val="26"/>
          <w:vertAlign w:val="superscript"/>
          <w:rtl w:val="0"/>
        </w:rPr>
        <w:t>41</w:t>
      </w:r>
      <w:r>
        <w:rPr>
          <w:rFonts w:hint="default" w:ascii="Times New Roman" w:hAnsi="Times New Roman" w:eastAsia="Google Sans Text" w:cs="Times New Roman"/>
          <w:color w:val="1F1F1F"/>
          <w:sz w:val="26"/>
          <w:szCs w:val="26"/>
          <w:rtl w:val="0"/>
        </w:rPr>
        <w:t xml:space="preserve">. Tài liệu Wireshark nêu rõ: </w:t>
      </w:r>
      <w:r>
        <w:rPr>
          <w:rFonts w:hint="default" w:ascii="Times New Roman" w:hAnsi="Times New Roman" w:eastAsia="Google Sans Text" w:cs="Times New Roman"/>
          <w:i/>
          <w:iCs/>
          <w:color w:val="1F1F1F"/>
          <w:sz w:val="26"/>
          <w:szCs w:val="26"/>
          <w:rtl w:val="0"/>
        </w:rPr>
        <w:t>"Vì Wireshark chạy trên nhiều nền tảng khác nhau với nhiều trình quản lý cửa sổ khác nhau, các kiểu dáng khác nhau được áp dụng và có các phiên bản khác nhau của bộ công cụ GUI nền tảng được sử dụng, màn hình của bạn có thể trông khác với các ảnh chụp màn hình được cung cấp. Nhưng vì không có sự khác biệt thực sự về chức năng nên các ảnh chụp màn hình này vẫn dễ hiểu."</w:t>
      </w:r>
      <w:r>
        <w:rPr>
          <w:rFonts w:hint="default" w:ascii="Times New Roman" w:hAnsi="Times New Roman" w:eastAsia="Google Sans Text" w:cs="Times New Roman"/>
          <w:color w:val="444746"/>
          <w:sz w:val="26"/>
          <w:szCs w:val="26"/>
          <w:vertAlign w:val="superscript"/>
          <w:rtl w:val="0"/>
        </w:rPr>
        <w:t>42</w:t>
      </w:r>
      <w:r>
        <w:rPr>
          <w:rFonts w:hint="default" w:ascii="Times New Roman" w:hAnsi="Times New Roman" w:eastAsia="Google Sans Text" w:cs="Times New Roman"/>
          <w:color w:val="1F1F1F"/>
          <w:sz w:val="26"/>
          <w:szCs w:val="26"/>
          <w:rtl w:val="0"/>
        </w:rPr>
        <w:t>. Nói rất hay</w:t>
      </w:r>
      <w:r>
        <w:rPr>
          <w:rFonts w:hint="default" w:ascii="Times New Roman" w:hAnsi="Times New Roman" w:eastAsia="Google Sans Text" w:cs="Times New Roman"/>
          <w:color w:val="444746"/>
          <w:sz w:val="26"/>
          <w:szCs w:val="26"/>
          <w:vertAlign w:val="superscript"/>
          <w:rtl w:val="0"/>
        </w:rPr>
        <w:t>43</w:t>
      </w:r>
      <w:r>
        <w:rPr>
          <w:rFonts w:hint="default" w:ascii="Times New Roman" w:hAnsi="Times New Roman" w:eastAsia="Google Sans Text" w:cs="Times New Roman"/>
          <w:color w:val="1F1F1F"/>
          <w:sz w:val="26"/>
          <w:szCs w:val="26"/>
          <w:rtl w:val="0"/>
        </w:rPr>
        <w:t>.</w:t>
      </w:r>
    </w:p>
    <w:p w14:paraId="7685897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eastAsia="Google Sans Text" w:cs="Times New Roman"/>
          <w:color w:val="1F1F1F"/>
          <w:sz w:val="26"/>
          <w:szCs w:val="26"/>
        </w:rPr>
      </w:pPr>
    </w:p>
    <w:p w14:paraId="3C254B4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eastAsia="Google Sans Text" w:cs="Times New Roman"/>
          <w:color w:val="444746"/>
          <w:sz w:val="26"/>
          <w:szCs w:val="26"/>
          <w:vertAlign w:val="superscript"/>
        </w:rPr>
      </w:pPr>
      <w:r>
        <w:rPr>
          <w:rFonts w:hint="default" w:ascii="Times New Roman" w:hAnsi="Times New Roman" w:eastAsia="Google Sans Text" w:cs="Times New Roman"/>
          <w:color w:val="1F1F1F"/>
          <w:sz w:val="26"/>
          <w:szCs w:val="26"/>
        </w:rPr>
        <w:drawing>
          <wp:inline distT="114300" distB="114300" distL="114300" distR="114300">
            <wp:extent cx="5943600" cy="4037330"/>
            <wp:effectExtent l="0" t="0" r="0" b="1270"/>
            <wp:docPr id="6" name="image2.png"/>
            <wp:cNvGraphicFramePr/>
            <a:graphic xmlns:a="http://schemas.openxmlformats.org/drawingml/2006/main">
              <a:graphicData uri="http://schemas.openxmlformats.org/drawingml/2006/picture">
                <pic:pic xmlns:pic="http://schemas.openxmlformats.org/drawingml/2006/picture">
                  <pic:nvPicPr>
                    <pic:cNvPr id="6" name="image2.png"/>
                    <pic:cNvPicPr preferRelativeResize="0"/>
                  </pic:nvPicPr>
                  <pic:blipFill>
                    <a:blip r:embed="rId5"/>
                    <a:srcRect b="6500"/>
                    <a:stretch>
                      <a:fillRect/>
                    </a:stretch>
                  </pic:blipFill>
                  <pic:spPr>
                    <a:xfrm>
                      <a:off x="0" y="0"/>
                      <a:ext cx="5943600" cy="4037330"/>
                    </a:xfrm>
                    <a:prstGeom prst="rect">
                      <a:avLst/>
                    </a:prstGeom>
                  </pic:spPr>
                </pic:pic>
              </a:graphicData>
            </a:graphic>
          </wp:inline>
        </w:drawing>
      </w:r>
    </w:p>
    <w:p w14:paraId="17EE8EB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eastAsia="Google Sans Text" w:cs="Times New Roman"/>
          <w:color w:val="1F1F1F"/>
          <w:sz w:val="26"/>
          <w:szCs w:val="26"/>
          <w:lang w:val="vi-VN"/>
        </w:rPr>
      </w:pPr>
      <w:r>
        <w:rPr>
          <w:rFonts w:hint="default" w:ascii="Times New Roman" w:hAnsi="Times New Roman" w:eastAsia="Google Sans Text" w:cs="Times New Roman"/>
          <w:color w:val="1F1F1F"/>
          <w:sz w:val="26"/>
          <w:szCs w:val="26"/>
          <w:lang w:val="en-US"/>
        </w:rPr>
        <w:t>H</w:t>
      </w:r>
      <w:r>
        <w:rPr>
          <w:rFonts w:hint="default" w:ascii="Times New Roman" w:hAnsi="Times New Roman" w:eastAsia="Google Sans Text" w:cs="Times New Roman"/>
          <w:color w:val="1F1F1F"/>
          <w:sz w:val="26"/>
          <w:szCs w:val="26"/>
          <w:lang w:val="vi-VN"/>
        </w:rPr>
        <w:t>ình 2. Màn hình khởi động Wireshark</w:t>
      </w:r>
    </w:p>
    <w:p w14:paraId="368A574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eastAsia="Google Sans Text" w:cs="Times New Roman"/>
          <w:color w:val="444746"/>
          <w:sz w:val="26"/>
          <w:szCs w:val="26"/>
          <w:vertAlign w:val="superscript"/>
        </w:rPr>
      </w:pPr>
    </w:p>
    <w:p w14:paraId="0D8A79A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eastAsia="Google Sans Text" w:cs="Times New Roman"/>
          <w:color w:val="1F1F1F"/>
          <w:sz w:val="26"/>
          <w:szCs w:val="26"/>
        </w:rPr>
      </w:pPr>
      <w:r>
        <w:rPr>
          <w:rFonts w:hint="default" w:ascii="Times New Roman" w:hAnsi="Times New Roman" w:eastAsia="Google Sans Text" w:cs="Times New Roman"/>
          <w:color w:val="1F1F1F"/>
          <w:sz w:val="26"/>
          <w:szCs w:val="26"/>
          <w:rtl w:val="0"/>
        </w:rPr>
        <w:t>Không có nhiều điều thú vị lắm trên màn hình này</w:t>
      </w:r>
      <w:r>
        <w:rPr>
          <w:rFonts w:hint="default" w:ascii="Times New Roman" w:hAnsi="Times New Roman" w:eastAsia="Google Sans Text" w:cs="Times New Roman"/>
          <w:color w:val="444746"/>
          <w:sz w:val="26"/>
          <w:szCs w:val="26"/>
          <w:vertAlign w:val="superscript"/>
          <w:rtl w:val="0"/>
        </w:rPr>
        <w:t>45</w:t>
      </w:r>
      <w:r>
        <w:rPr>
          <w:rFonts w:hint="default" w:ascii="Times New Roman" w:hAnsi="Times New Roman" w:eastAsia="Google Sans Text" w:cs="Times New Roman"/>
          <w:color w:val="1F1F1F"/>
          <w:sz w:val="26"/>
          <w:szCs w:val="26"/>
          <w:rtl w:val="0"/>
        </w:rPr>
        <w:t xml:space="preserve">. Nhưng hãy lưu ý rằng dưới phần </w:t>
      </w:r>
      <w:r>
        <w:rPr>
          <w:rFonts w:hint="default" w:ascii="Times New Roman" w:hAnsi="Times New Roman" w:eastAsia="Google Sans Text" w:cs="Times New Roman"/>
          <w:b/>
          <w:bCs/>
          <w:color w:val="1F1F1F"/>
          <w:sz w:val="26"/>
          <w:szCs w:val="26"/>
          <w:rtl w:val="0"/>
        </w:rPr>
        <w:t>Capture</w:t>
      </w:r>
      <w:r>
        <w:rPr>
          <w:rFonts w:hint="default" w:ascii="Times New Roman" w:hAnsi="Times New Roman" w:eastAsia="Google Sans Text" w:cs="Times New Roman"/>
          <w:color w:val="1F1F1F"/>
          <w:sz w:val="26"/>
          <w:szCs w:val="26"/>
          <w:rtl w:val="0"/>
        </w:rPr>
        <w:t xml:space="preserve">, có một danh sách các </w:t>
      </w:r>
      <w:r>
        <w:rPr>
          <w:rFonts w:hint="default" w:ascii="Times New Roman" w:hAnsi="Times New Roman" w:eastAsia="Google Sans Text" w:cs="Times New Roman"/>
          <w:b/>
          <w:bCs/>
          <w:color w:val="1F1F1F"/>
          <w:sz w:val="26"/>
          <w:szCs w:val="26"/>
          <w:rtl w:val="0"/>
        </w:rPr>
        <w:t>interface</w:t>
      </w:r>
      <w:r>
        <w:rPr>
          <w:rFonts w:hint="default" w:ascii="Times New Roman" w:hAnsi="Times New Roman" w:eastAsia="Google Sans Text" w:cs="Times New Roman"/>
          <w:color w:val="1F1F1F"/>
          <w:sz w:val="26"/>
          <w:szCs w:val="26"/>
          <w:rtl w:val="0"/>
        </w:rPr>
        <w:t xml:space="preserve"> (giao diện)</w:t>
      </w:r>
      <w:r>
        <w:rPr>
          <w:rFonts w:hint="default" w:ascii="Times New Roman" w:hAnsi="Times New Roman" w:eastAsia="Google Sans Text" w:cs="Times New Roman"/>
          <w:color w:val="444746"/>
          <w:sz w:val="26"/>
          <w:szCs w:val="26"/>
          <w:vertAlign w:val="superscript"/>
          <w:rtl w:val="0"/>
        </w:rPr>
        <w:t>46</w:t>
      </w:r>
      <w:r>
        <w:rPr>
          <w:rFonts w:hint="default" w:ascii="Times New Roman" w:hAnsi="Times New Roman" w:eastAsia="Google Sans Text" w:cs="Times New Roman"/>
          <w:color w:val="1F1F1F"/>
          <w:sz w:val="26"/>
          <w:szCs w:val="26"/>
          <w:rtl w:val="0"/>
        </w:rPr>
        <w:t>. Máy tính Mac mà chúng tôi đang dùng để chụp các ảnh màn hình này chỉ có một interface – "Wi-Fi en0," (được tô màu xanh trong Figure 2), đây là interface cho truy cập Wi-Fi</w:t>
      </w:r>
      <w:r>
        <w:rPr>
          <w:rFonts w:hint="default" w:ascii="Times New Roman" w:hAnsi="Times New Roman" w:eastAsia="Google Sans Text" w:cs="Times New Roman"/>
          <w:color w:val="444746"/>
          <w:sz w:val="26"/>
          <w:szCs w:val="26"/>
          <w:vertAlign w:val="superscript"/>
          <w:rtl w:val="0"/>
        </w:rPr>
        <w:t>47</w:t>
      </w:r>
      <w:r>
        <w:rPr>
          <w:rFonts w:hint="default" w:ascii="Times New Roman" w:hAnsi="Times New Roman" w:eastAsia="Google Sans Text" w:cs="Times New Roman"/>
          <w:color w:val="1F1F1F"/>
          <w:sz w:val="26"/>
          <w:szCs w:val="26"/>
          <w:rtl w:val="0"/>
        </w:rPr>
        <w:t>. Tất cả các packet đến/đi từ máy tính này sẽ đi qua interface Wi-Fi, vì vậy đây là nơi chúng ta sẽ muốn bắt các packet</w:t>
      </w:r>
      <w:r>
        <w:rPr>
          <w:rFonts w:hint="default" w:ascii="Times New Roman" w:hAnsi="Times New Roman" w:eastAsia="Google Sans Text" w:cs="Times New Roman"/>
          <w:color w:val="444746"/>
          <w:sz w:val="26"/>
          <w:szCs w:val="26"/>
          <w:vertAlign w:val="superscript"/>
          <w:rtl w:val="0"/>
        </w:rPr>
        <w:t>48</w:t>
      </w:r>
      <w:r>
        <w:rPr>
          <w:rFonts w:hint="default" w:ascii="Times New Roman" w:hAnsi="Times New Roman" w:eastAsia="Google Sans Text" w:cs="Times New Roman"/>
          <w:color w:val="1F1F1F"/>
          <w:sz w:val="26"/>
          <w:szCs w:val="26"/>
          <w:rtl w:val="0"/>
        </w:rPr>
        <w:t>.</w:t>
      </w:r>
    </w:p>
    <w:p w14:paraId="0F4055C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eastAsia="Google Sans Text" w:cs="Times New Roman"/>
          <w:color w:val="1F1F1F"/>
          <w:sz w:val="26"/>
          <w:szCs w:val="26"/>
        </w:rPr>
      </w:pPr>
    </w:p>
    <w:p w14:paraId="2AA1D4A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eastAsia="Google Sans Text" w:cs="Times New Roman"/>
          <w:color w:val="1F1F1F"/>
          <w:sz w:val="26"/>
          <w:szCs w:val="26"/>
        </w:rPr>
      </w:pPr>
      <w:r>
        <w:rPr>
          <w:rFonts w:hint="default" w:ascii="Times New Roman" w:hAnsi="Times New Roman" w:eastAsia="Google Sans Text" w:cs="Times New Roman"/>
          <w:color w:val="1F1F1F"/>
          <w:sz w:val="26"/>
          <w:szCs w:val="26"/>
          <w:rtl w:val="0"/>
        </w:rPr>
        <w:t>Trên máy Mac, nhấp đúp vào interface này (hoặc trên máy tính khác, hãy xác định interface trên trang khởi động mà qua đó bạn đang có kết nối Internet, ví dụ: có khả năng nhất là interface WiFi hoặc Ethernet, và chọn interface đó trong màn hình Wireshark nơi bạn chỉ định interface bắt packet)</w:t>
      </w:r>
      <w:r>
        <w:rPr>
          <w:rFonts w:hint="default" w:ascii="Times New Roman" w:hAnsi="Times New Roman" w:eastAsia="Google Sans Text" w:cs="Times New Roman"/>
          <w:color w:val="444746"/>
          <w:sz w:val="26"/>
          <w:szCs w:val="26"/>
          <w:vertAlign w:val="superscript"/>
          <w:rtl w:val="0"/>
        </w:rPr>
        <w:t>49</w:t>
      </w:r>
      <w:r>
        <w:rPr>
          <w:rFonts w:hint="default" w:ascii="Times New Roman" w:hAnsi="Times New Roman" w:eastAsia="Google Sans Text" w:cs="Times New Roman"/>
          <w:color w:val="1F1F1F"/>
          <w:sz w:val="26"/>
          <w:szCs w:val="26"/>
          <w:rtl w:val="0"/>
        </w:rPr>
        <w:t>.</w:t>
      </w:r>
    </w:p>
    <w:p w14:paraId="351029B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eastAsia="Google Sans Text" w:cs="Times New Roman"/>
          <w:color w:val="1F1F1F"/>
          <w:sz w:val="26"/>
          <w:szCs w:val="26"/>
        </w:rPr>
      </w:pPr>
    </w:p>
    <w:p w14:paraId="2CAFDA5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eastAsia="Google Sans Text" w:cs="Times New Roman"/>
          <w:color w:val="1F1F1F"/>
          <w:sz w:val="26"/>
          <w:szCs w:val="26"/>
        </w:rPr>
      </w:pPr>
      <w:r>
        <w:rPr>
          <w:rFonts w:hint="default" w:ascii="Times New Roman" w:hAnsi="Times New Roman" w:eastAsia="Google Sans Text" w:cs="Times New Roman"/>
          <w:color w:val="1F1F1F"/>
          <w:sz w:val="26"/>
          <w:szCs w:val="26"/>
          <w:rtl w:val="0"/>
        </w:rPr>
        <w:t>Hãy cùng đưa Wireshark đi dạo một vòng! Nếu bạn nhấp vào một trong các interface này để bắt đầu bắt packet (nghĩa là để Wireshark bắt đầu bắt tất cả các packet đang được gửi đến/đi từ interface đó), một màn hình giống như bên dưới sẽ được hiển thị, hiển thị thông tin về các packet đang được bắt</w:t>
      </w:r>
      <w:r>
        <w:rPr>
          <w:rFonts w:hint="default" w:ascii="Times New Roman" w:hAnsi="Times New Roman" w:eastAsia="Google Sans Text" w:cs="Times New Roman"/>
          <w:color w:val="444746"/>
          <w:sz w:val="26"/>
          <w:szCs w:val="26"/>
          <w:vertAlign w:val="superscript"/>
          <w:rtl w:val="0"/>
        </w:rPr>
        <w:t>50</w:t>
      </w:r>
      <w:r>
        <w:rPr>
          <w:rFonts w:hint="default" w:ascii="Times New Roman" w:hAnsi="Times New Roman" w:eastAsia="Google Sans Text" w:cs="Times New Roman"/>
          <w:color w:val="1F1F1F"/>
          <w:sz w:val="26"/>
          <w:szCs w:val="26"/>
          <w:rtl w:val="0"/>
        </w:rPr>
        <w:t xml:space="preserve">. Khi bạn bắt đầu bắt packet, bạn có thể dừng nó bằng cách sử dụng menu thả xuống </w:t>
      </w:r>
      <w:r>
        <w:rPr>
          <w:rFonts w:hint="default" w:ascii="Times New Roman" w:hAnsi="Times New Roman" w:eastAsia="Google Sans Text" w:cs="Times New Roman"/>
          <w:b/>
          <w:bCs/>
          <w:color w:val="1F1F1F"/>
          <w:sz w:val="26"/>
          <w:szCs w:val="26"/>
          <w:rtl w:val="0"/>
        </w:rPr>
        <w:t>Capture</w:t>
      </w:r>
      <w:r>
        <w:rPr>
          <w:rFonts w:hint="default" w:ascii="Times New Roman" w:hAnsi="Times New Roman" w:eastAsia="Google Sans Text" w:cs="Times New Roman"/>
          <w:color w:val="1F1F1F"/>
          <w:sz w:val="26"/>
          <w:szCs w:val="26"/>
          <w:rtl w:val="0"/>
        </w:rPr>
        <w:t xml:space="preserve"> và chọn </w:t>
      </w:r>
      <w:r>
        <w:rPr>
          <w:rFonts w:hint="default" w:ascii="Times New Roman" w:hAnsi="Times New Roman" w:eastAsia="Google Sans Text" w:cs="Times New Roman"/>
          <w:b/>
          <w:bCs/>
          <w:color w:val="1F1F1F"/>
          <w:sz w:val="26"/>
          <w:szCs w:val="26"/>
          <w:rtl w:val="0"/>
        </w:rPr>
        <w:t>Stop</w:t>
      </w:r>
      <w:r>
        <w:rPr>
          <w:rFonts w:hint="default" w:ascii="Times New Roman" w:hAnsi="Times New Roman" w:eastAsia="Google Sans Text" w:cs="Times New Roman"/>
          <w:color w:val="1F1F1F"/>
          <w:sz w:val="26"/>
          <w:szCs w:val="26"/>
          <w:rtl w:val="0"/>
        </w:rPr>
        <w:t xml:space="preserve"> (hoặc bằng cách nhấp vào nút hình vuông màu đỏ bên cạnh vây cá Wireshark trong Figure 2)</w:t>
      </w:r>
      <w:r>
        <w:rPr>
          <w:rFonts w:hint="default" w:ascii="Times New Roman" w:hAnsi="Times New Roman" w:eastAsia="Google Sans Text" w:cs="Times New Roman"/>
          <w:color w:val="444746"/>
          <w:sz w:val="26"/>
          <w:szCs w:val="26"/>
          <w:vertAlign w:val="superscript"/>
          <w:rtl w:val="0"/>
        </w:rPr>
        <w:t>51</w:t>
      </w:r>
      <w:r>
        <w:rPr>
          <w:rFonts w:hint="default" w:ascii="Times New Roman" w:hAnsi="Times New Roman" w:eastAsia="Google Sans Text" w:cs="Times New Roman"/>
          <w:color w:val="1F1F1F"/>
          <w:sz w:val="26"/>
          <w:szCs w:val="26"/>
          <w:rtl w:val="0"/>
        </w:rPr>
        <w:t>.</w:t>
      </w:r>
    </w:p>
    <w:p w14:paraId="0D22724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eastAsia="Google Sans Text" w:cs="Times New Roman"/>
          <w:color w:val="1F1F1F"/>
          <w:sz w:val="26"/>
          <w:szCs w:val="26"/>
        </w:rPr>
      </w:pPr>
    </w:p>
    <w:p w14:paraId="55CE597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eastAsia="Google Sans Text" w:cs="Times New Roman"/>
          <w:color w:val="444746"/>
          <w:sz w:val="26"/>
          <w:szCs w:val="26"/>
          <w:vertAlign w:val="superscript"/>
        </w:rPr>
      </w:pPr>
      <w:r>
        <w:rPr>
          <w:rFonts w:hint="default" w:ascii="Times New Roman" w:hAnsi="Times New Roman" w:eastAsia="Google Sans Text" w:cs="Times New Roman"/>
          <w:color w:val="1F1F1F"/>
          <w:sz w:val="26"/>
          <w:szCs w:val="26"/>
        </w:rPr>
        <w:drawing>
          <wp:inline distT="114300" distB="114300" distL="114300" distR="114300">
            <wp:extent cx="5943600" cy="3556000"/>
            <wp:effectExtent l="0" t="0" r="0" b="10160"/>
            <wp:docPr id="4" name="image6.png"/>
            <wp:cNvGraphicFramePr/>
            <a:graphic xmlns:a="http://schemas.openxmlformats.org/drawingml/2006/main">
              <a:graphicData uri="http://schemas.openxmlformats.org/drawingml/2006/picture">
                <pic:pic xmlns:pic="http://schemas.openxmlformats.org/drawingml/2006/picture">
                  <pic:nvPicPr>
                    <pic:cNvPr id="4" name="image6.png"/>
                    <pic:cNvPicPr preferRelativeResize="0"/>
                  </pic:nvPicPr>
                  <pic:blipFill>
                    <a:blip r:embed="rId6"/>
                    <a:srcRect/>
                    <a:stretch>
                      <a:fillRect/>
                    </a:stretch>
                  </pic:blipFill>
                  <pic:spPr>
                    <a:xfrm>
                      <a:off x="0" y="0"/>
                      <a:ext cx="5943600" cy="3556000"/>
                    </a:xfrm>
                    <a:prstGeom prst="rect">
                      <a:avLst/>
                    </a:prstGeom>
                  </pic:spPr>
                </pic:pic>
              </a:graphicData>
            </a:graphic>
          </wp:inline>
        </w:drawing>
      </w:r>
    </w:p>
    <w:p w14:paraId="2281F0B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eastAsia="Google Sans Text" w:cs="Times New Roman"/>
          <w:color w:val="444746"/>
          <w:sz w:val="26"/>
          <w:szCs w:val="26"/>
          <w:vertAlign w:val="superscript"/>
        </w:rPr>
      </w:pPr>
    </w:p>
    <w:p w14:paraId="7B436D2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eastAsia="Google Sans Text" w:cs="Times New Roman"/>
          <w:color w:val="1F1F1F"/>
          <w:sz w:val="26"/>
          <w:szCs w:val="26"/>
        </w:rPr>
      </w:pPr>
      <w:r>
        <w:rPr>
          <w:rFonts w:hint="default" w:ascii="Times New Roman" w:hAnsi="Times New Roman" w:eastAsia="Google Sans Text" w:cs="Times New Roman"/>
          <w:color w:val="1F1F1F"/>
          <w:sz w:val="26"/>
          <w:szCs w:val="26"/>
          <w:rtl w:val="0"/>
        </w:rPr>
        <w:t>Trông thú vị hơn rồi! Giao diện Wireshark có năm thành phần chính</w:t>
      </w:r>
      <w:r>
        <w:rPr>
          <w:rFonts w:hint="default" w:ascii="Times New Roman" w:hAnsi="Times New Roman" w:eastAsia="Google Sans Text" w:cs="Times New Roman"/>
          <w:color w:val="444746"/>
          <w:sz w:val="26"/>
          <w:szCs w:val="26"/>
          <w:vertAlign w:val="superscript"/>
          <w:rtl w:val="0"/>
        </w:rPr>
        <w:t>53</w:t>
      </w:r>
      <w:r>
        <w:rPr>
          <w:rFonts w:hint="default" w:ascii="Times New Roman" w:hAnsi="Times New Roman" w:eastAsia="Google Sans Text" w:cs="Times New Roman"/>
          <w:color w:val="1F1F1F"/>
          <w:sz w:val="26"/>
          <w:szCs w:val="26"/>
          <w:rtl w:val="0"/>
        </w:rPr>
        <w:t>:</w:t>
      </w:r>
    </w:p>
    <w:p w14:paraId="1F8F69C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eastAsia="Google Sans Text" w:cs="Times New Roman"/>
          <w:color w:val="1F1F1F"/>
          <w:sz w:val="26"/>
          <w:szCs w:val="26"/>
        </w:rPr>
      </w:pPr>
    </w:p>
    <w:p w14:paraId="1F254163">
      <w:pPr>
        <w:keepNext w:val="0"/>
        <w:keepLines w:val="0"/>
        <w:pageBreakBefore w:val="0"/>
        <w:widowControl w:val="0"/>
        <w:numPr>
          <w:ilvl w:val="0"/>
          <w:numId w:val="2"/>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20" w:after="120" w:afterAutospacing="0" w:line="360" w:lineRule="auto"/>
        <w:ind w:left="480" w:hanging="360"/>
        <w:jc w:val="both"/>
        <w:textAlignment w:val="auto"/>
        <w:rPr>
          <w:rFonts w:hint="default" w:ascii="Times New Roman" w:hAnsi="Times New Roman" w:cs="Times New Roman"/>
          <w:sz w:val="26"/>
          <w:szCs w:val="26"/>
        </w:rPr>
      </w:pPr>
      <w:r>
        <w:rPr>
          <w:rFonts w:hint="default" w:ascii="Times New Roman" w:hAnsi="Times New Roman" w:eastAsia="Google Sans Text" w:cs="Times New Roman"/>
          <w:b/>
          <w:bCs/>
          <w:color w:val="1F1F1F"/>
          <w:sz w:val="26"/>
          <w:szCs w:val="26"/>
          <w:rtl w:val="0"/>
        </w:rPr>
        <w:t>Command menus</w:t>
      </w:r>
      <w:r>
        <w:rPr>
          <w:rFonts w:hint="default" w:ascii="Times New Roman" w:hAnsi="Times New Roman" w:eastAsia="Google Sans Text" w:cs="Times New Roman"/>
          <w:color w:val="1F1F1F"/>
          <w:sz w:val="26"/>
          <w:szCs w:val="26"/>
          <w:rtl w:val="0"/>
        </w:rPr>
        <w:t xml:space="preserve"> (Các menu lệnh) là các menu thả xuống tiêu chuẩn nằm ở đầu cửa sổ Wireshark (và trên máy Mac thì nằm ở đầu màn hình; ảnh chụp màn hình trong Figure 3 là từ máy Mac)</w:t>
      </w:r>
      <w:r>
        <w:rPr>
          <w:rFonts w:hint="default" w:ascii="Times New Roman" w:hAnsi="Times New Roman" w:eastAsia="Google Sans Text" w:cs="Times New Roman"/>
          <w:color w:val="444746"/>
          <w:sz w:val="26"/>
          <w:szCs w:val="26"/>
          <w:vertAlign w:val="superscript"/>
          <w:rtl w:val="0"/>
        </w:rPr>
        <w:t>54</w:t>
      </w:r>
      <w:r>
        <w:rPr>
          <w:rFonts w:hint="default" w:ascii="Times New Roman" w:hAnsi="Times New Roman" w:eastAsia="Google Sans Text" w:cs="Times New Roman"/>
          <w:color w:val="1F1F1F"/>
          <w:sz w:val="26"/>
          <w:szCs w:val="26"/>
          <w:rtl w:val="0"/>
        </w:rPr>
        <w:t xml:space="preserve">. Hiện tại chúng ta quan tâm đến menu </w:t>
      </w:r>
      <w:r>
        <w:rPr>
          <w:rFonts w:hint="default" w:ascii="Times New Roman" w:hAnsi="Times New Roman" w:eastAsia="Google Sans Text" w:cs="Times New Roman"/>
          <w:b/>
          <w:bCs/>
          <w:color w:val="1F1F1F"/>
          <w:sz w:val="26"/>
          <w:szCs w:val="26"/>
          <w:rtl w:val="0"/>
        </w:rPr>
        <w:t>File</w:t>
      </w:r>
      <w:r>
        <w:rPr>
          <w:rFonts w:hint="default" w:ascii="Times New Roman" w:hAnsi="Times New Roman" w:eastAsia="Google Sans Text" w:cs="Times New Roman"/>
          <w:color w:val="1F1F1F"/>
          <w:sz w:val="26"/>
          <w:szCs w:val="26"/>
          <w:rtl w:val="0"/>
        </w:rPr>
        <w:t xml:space="preserve"> và </w:t>
      </w:r>
      <w:r>
        <w:rPr>
          <w:rFonts w:hint="default" w:ascii="Times New Roman" w:hAnsi="Times New Roman" w:eastAsia="Google Sans Text" w:cs="Times New Roman"/>
          <w:b/>
          <w:bCs/>
          <w:color w:val="1F1F1F"/>
          <w:sz w:val="26"/>
          <w:szCs w:val="26"/>
          <w:rtl w:val="0"/>
        </w:rPr>
        <w:t>Capture</w:t>
      </w:r>
      <w:r>
        <w:rPr>
          <w:rFonts w:hint="default" w:ascii="Times New Roman" w:hAnsi="Times New Roman" w:eastAsia="Google Sans Text" w:cs="Times New Roman"/>
          <w:color w:val="444746"/>
          <w:sz w:val="26"/>
          <w:szCs w:val="26"/>
          <w:vertAlign w:val="superscript"/>
          <w:rtl w:val="0"/>
        </w:rPr>
        <w:t>55</w:t>
      </w:r>
      <w:r>
        <w:rPr>
          <w:rFonts w:hint="default" w:ascii="Times New Roman" w:hAnsi="Times New Roman" w:eastAsia="Google Sans Text" w:cs="Times New Roman"/>
          <w:color w:val="1F1F1F"/>
          <w:sz w:val="26"/>
          <w:szCs w:val="26"/>
          <w:rtl w:val="0"/>
        </w:rPr>
        <w:t>. Menu File cho phép bạn lưu dữ liệu packet đã bắt hoặc mở một tệp chứa dữ liệu packet đã bắt trước đó và thoát ứng dụng Wireshark</w:t>
      </w:r>
      <w:r>
        <w:rPr>
          <w:rFonts w:hint="default" w:ascii="Times New Roman" w:hAnsi="Times New Roman" w:eastAsia="Google Sans Text" w:cs="Times New Roman"/>
          <w:color w:val="444746"/>
          <w:sz w:val="26"/>
          <w:szCs w:val="26"/>
          <w:vertAlign w:val="superscript"/>
          <w:rtl w:val="0"/>
        </w:rPr>
        <w:t>56</w:t>
      </w:r>
      <w:r>
        <w:rPr>
          <w:rFonts w:hint="default" w:ascii="Times New Roman" w:hAnsi="Times New Roman" w:eastAsia="Google Sans Text" w:cs="Times New Roman"/>
          <w:color w:val="1F1F1F"/>
          <w:sz w:val="26"/>
          <w:szCs w:val="26"/>
          <w:rtl w:val="0"/>
        </w:rPr>
        <w:t>. Menu Capture cho phép bạn bắt đầu bắt packet</w:t>
      </w:r>
      <w:r>
        <w:rPr>
          <w:rFonts w:hint="default" w:ascii="Times New Roman" w:hAnsi="Times New Roman" w:eastAsia="Google Sans Text" w:cs="Times New Roman"/>
          <w:color w:val="444746"/>
          <w:sz w:val="26"/>
          <w:szCs w:val="26"/>
          <w:vertAlign w:val="superscript"/>
          <w:rtl w:val="0"/>
        </w:rPr>
        <w:t>57</w:t>
      </w:r>
      <w:r>
        <w:rPr>
          <w:rFonts w:hint="default" w:ascii="Times New Roman" w:hAnsi="Times New Roman" w:eastAsia="Google Sans Text" w:cs="Times New Roman"/>
          <w:color w:val="1F1F1F"/>
          <w:sz w:val="26"/>
          <w:szCs w:val="26"/>
          <w:rtl w:val="0"/>
        </w:rPr>
        <w:t>.</w:t>
      </w:r>
      <w:r>
        <w:rPr>
          <w:rFonts w:hint="default" w:ascii="Times New Roman" w:hAnsi="Times New Roman" w:eastAsia="Arial" w:cs="Times New Roman"/>
          <w:b w:val="0"/>
          <w:bCs w:val="0"/>
          <w:i w:val="0"/>
          <w:iCs w:val="0"/>
          <w:smallCaps w:val="0"/>
          <w:strike w:val="0"/>
          <w:color w:val="000000"/>
          <w:sz w:val="26"/>
          <w:szCs w:val="26"/>
          <w:u w:val="none"/>
          <w:shd w:val="clear" w:fill="auto"/>
          <w:vertAlign w:val="baseline"/>
          <w:rtl w:val="0"/>
        </w:rPr>
        <w:br w:type="textWrapping"/>
      </w:r>
    </w:p>
    <w:p w14:paraId="6E04BE38">
      <w:pPr>
        <w:keepNext w:val="0"/>
        <w:keepLines w:val="0"/>
        <w:pageBreakBefore w:val="0"/>
        <w:widowControl w:val="0"/>
        <w:numPr>
          <w:ilvl w:val="0"/>
          <w:numId w:val="2"/>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20" w:beforeAutospacing="0" w:after="120" w:afterAutospacing="0" w:line="360" w:lineRule="auto"/>
        <w:ind w:left="480" w:hanging="360"/>
        <w:jc w:val="both"/>
        <w:textAlignment w:val="auto"/>
        <w:rPr>
          <w:rFonts w:hint="default" w:ascii="Times New Roman" w:hAnsi="Times New Roman" w:cs="Times New Roman"/>
          <w:sz w:val="26"/>
          <w:szCs w:val="26"/>
        </w:rPr>
      </w:pPr>
      <w:r>
        <w:rPr>
          <w:rFonts w:hint="default" w:ascii="Times New Roman" w:hAnsi="Times New Roman" w:eastAsia="Google Sans Text" w:cs="Times New Roman"/>
          <w:b/>
          <w:bCs/>
          <w:color w:val="1F1F1F"/>
          <w:sz w:val="26"/>
          <w:szCs w:val="26"/>
          <w:rtl w:val="0"/>
        </w:rPr>
        <w:t>Packet-listing window</w:t>
      </w:r>
      <w:r>
        <w:rPr>
          <w:rFonts w:hint="default" w:ascii="Times New Roman" w:hAnsi="Times New Roman" w:eastAsia="Google Sans Text" w:cs="Times New Roman"/>
          <w:color w:val="1F1F1F"/>
          <w:sz w:val="26"/>
          <w:szCs w:val="26"/>
          <w:rtl w:val="0"/>
        </w:rPr>
        <w:t xml:space="preserve"> (Cửa sổ danh sách packet) hiển thị tóm tắt một dòng cho mỗi packet được bắt, bao gồm số thứ tự packet (do Wireshark gán; lưu ý rằng đây </w:t>
      </w:r>
      <w:r>
        <w:rPr>
          <w:rFonts w:hint="default" w:ascii="Times New Roman" w:hAnsi="Times New Roman" w:eastAsia="Google Sans Text" w:cs="Times New Roman"/>
          <w:i/>
          <w:iCs/>
          <w:color w:val="1F1F1F"/>
          <w:sz w:val="26"/>
          <w:szCs w:val="26"/>
          <w:rtl w:val="0"/>
        </w:rPr>
        <w:t>không phải</w:t>
      </w:r>
      <w:r>
        <w:rPr>
          <w:rFonts w:hint="default" w:ascii="Times New Roman" w:hAnsi="Times New Roman" w:eastAsia="Google Sans Text" w:cs="Times New Roman"/>
          <w:color w:val="1F1F1F"/>
          <w:sz w:val="26"/>
          <w:szCs w:val="26"/>
          <w:rtl w:val="0"/>
        </w:rPr>
        <w:t xml:space="preserve"> là số thứ tự packet nằm trong header của bất kỳ protocol nào), thời gian packet được bắt, địa chỉ IP nguồn và đích của packet, loại protocol lớp trên, và thông tin cụ thể về protocol có trong packet</w:t>
      </w:r>
      <w:r>
        <w:rPr>
          <w:rFonts w:hint="default" w:ascii="Times New Roman" w:hAnsi="Times New Roman" w:eastAsia="Google Sans Text" w:cs="Times New Roman"/>
          <w:color w:val="444746"/>
          <w:sz w:val="26"/>
          <w:szCs w:val="26"/>
          <w:vertAlign w:val="superscript"/>
          <w:rtl w:val="0"/>
        </w:rPr>
        <w:t>58</w:t>
      </w:r>
      <w:r>
        <w:rPr>
          <w:rFonts w:hint="default" w:ascii="Times New Roman" w:hAnsi="Times New Roman" w:eastAsia="Google Sans Text" w:cs="Times New Roman"/>
          <w:color w:val="1F1F1F"/>
          <w:sz w:val="26"/>
          <w:szCs w:val="26"/>
          <w:rtl w:val="0"/>
        </w:rPr>
        <w:t>. Danh sách packet có thể được sắp xếp theo bất kỳ danh mục nào trong số này bằng cách nhấp vào tên cột</w:t>
      </w:r>
      <w:r>
        <w:rPr>
          <w:rFonts w:hint="default" w:ascii="Times New Roman" w:hAnsi="Times New Roman" w:eastAsia="Google Sans Text" w:cs="Times New Roman"/>
          <w:color w:val="444746"/>
          <w:sz w:val="26"/>
          <w:szCs w:val="26"/>
          <w:vertAlign w:val="superscript"/>
          <w:rtl w:val="0"/>
        </w:rPr>
        <w:t>59</w:t>
      </w:r>
      <w:r>
        <w:rPr>
          <w:rFonts w:hint="default" w:ascii="Times New Roman" w:hAnsi="Times New Roman" w:eastAsia="Google Sans Text" w:cs="Times New Roman"/>
          <w:color w:val="1F1F1F"/>
          <w:sz w:val="26"/>
          <w:szCs w:val="26"/>
          <w:rtl w:val="0"/>
        </w:rPr>
        <w:t>. Trường loại protocol liệt kê protocol cấp cao nhất đã gửi hoặc nhận packet này, tức là protocol là nguồn hoặc đích cuối cùng cho packet này</w:t>
      </w:r>
      <w:r>
        <w:rPr>
          <w:rFonts w:hint="default" w:ascii="Times New Roman" w:hAnsi="Times New Roman" w:eastAsia="Google Sans Text" w:cs="Times New Roman"/>
          <w:color w:val="444746"/>
          <w:sz w:val="26"/>
          <w:szCs w:val="26"/>
          <w:vertAlign w:val="superscript"/>
          <w:rtl w:val="0"/>
        </w:rPr>
        <w:t>60</w:t>
      </w:r>
      <w:r>
        <w:rPr>
          <w:rFonts w:hint="default" w:ascii="Times New Roman" w:hAnsi="Times New Roman" w:eastAsia="Google Sans Text" w:cs="Times New Roman"/>
          <w:color w:val="1F1F1F"/>
          <w:sz w:val="26"/>
          <w:szCs w:val="26"/>
          <w:rtl w:val="0"/>
        </w:rPr>
        <w:t>.</w:t>
      </w:r>
      <w:r>
        <w:rPr>
          <w:rFonts w:hint="default" w:ascii="Times New Roman" w:hAnsi="Times New Roman" w:eastAsia="Arial" w:cs="Times New Roman"/>
          <w:b w:val="0"/>
          <w:bCs w:val="0"/>
          <w:i w:val="0"/>
          <w:iCs w:val="0"/>
          <w:smallCaps w:val="0"/>
          <w:strike w:val="0"/>
          <w:color w:val="000000"/>
          <w:sz w:val="26"/>
          <w:szCs w:val="26"/>
          <w:u w:val="none"/>
          <w:shd w:val="clear" w:fill="auto"/>
          <w:vertAlign w:val="baseline"/>
          <w:rtl w:val="0"/>
        </w:rPr>
        <w:br w:type="textWrapping"/>
      </w:r>
    </w:p>
    <w:p w14:paraId="4703771E">
      <w:pPr>
        <w:keepNext w:val="0"/>
        <w:keepLines w:val="0"/>
        <w:pageBreakBefore w:val="0"/>
        <w:widowControl w:val="0"/>
        <w:numPr>
          <w:ilvl w:val="0"/>
          <w:numId w:val="2"/>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20" w:beforeAutospacing="0" w:after="120" w:afterAutospacing="0" w:line="360" w:lineRule="auto"/>
        <w:ind w:left="480" w:hanging="360"/>
        <w:jc w:val="both"/>
        <w:textAlignment w:val="auto"/>
        <w:rPr>
          <w:rFonts w:hint="default" w:ascii="Times New Roman" w:hAnsi="Times New Roman" w:cs="Times New Roman"/>
          <w:sz w:val="26"/>
          <w:szCs w:val="26"/>
        </w:rPr>
      </w:pPr>
      <w:r>
        <w:rPr>
          <w:rFonts w:hint="default" w:ascii="Times New Roman" w:hAnsi="Times New Roman" w:eastAsia="Google Sans Text" w:cs="Times New Roman"/>
          <w:b/>
          <w:bCs/>
          <w:color w:val="1F1F1F"/>
          <w:sz w:val="26"/>
          <w:szCs w:val="26"/>
          <w:rtl w:val="0"/>
        </w:rPr>
        <w:t>Packet-header details window</w:t>
      </w:r>
      <w:r>
        <w:rPr>
          <w:rFonts w:hint="default" w:ascii="Times New Roman" w:hAnsi="Times New Roman" w:eastAsia="Google Sans Text" w:cs="Times New Roman"/>
          <w:color w:val="1F1F1F"/>
          <w:sz w:val="26"/>
          <w:szCs w:val="26"/>
          <w:rtl w:val="0"/>
        </w:rPr>
        <w:t xml:space="preserve"> (Cửa sổ chi tiết header packet) cung cấp chi tiết về packet được chọn (được tô sáng) trong cửa sổ danh sách packet</w:t>
      </w:r>
      <w:r>
        <w:rPr>
          <w:rFonts w:hint="default" w:ascii="Times New Roman" w:hAnsi="Times New Roman" w:eastAsia="Google Sans Text" w:cs="Times New Roman"/>
          <w:color w:val="444746"/>
          <w:sz w:val="26"/>
          <w:szCs w:val="26"/>
          <w:vertAlign w:val="superscript"/>
          <w:rtl w:val="0"/>
        </w:rPr>
        <w:t>61</w:t>
      </w:r>
      <w:r>
        <w:rPr>
          <w:rFonts w:hint="default" w:ascii="Times New Roman" w:hAnsi="Times New Roman" w:eastAsia="Google Sans Text" w:cs="Times New Roman"/>
          <w:color w:val="1F1F1F"/>
          <w:sz w:val="26"/>
          <w:szCs w:val="26"/>
          <w:rtl w:val="0"/>
        </w:rPr>
        <w:t xml:space="preserve">. (Để chọn một packet trong cửa sổ danh sách packet, đặt con trỏ lên phần tóm tắt một dòng của packet trong cửa sổ danh sách packet và nhấp chuột trái) </w:t>
      </w:r>
      <w:r>
        <w:rPr>
          <w:rFonts w:hint="default" w:ascii="Times New Roman" w:hAnsi="Times New Roman" w:eastAsia="Google Sans Text" w:cs="Times New Roman"/>
          <w:color w:val="444746"/>
          <w:sz w:val="26"/>
          <w:szCs w:val="26"/>
          <w:vertAlign w:val="superscript"/>
          <w:rtl w:val="0"/>
        </w:rPr>
        <w:t>62</w:t>
      </w:r>
      <w:r>
        <w:rPr>
          <w:rFonts w:hint="default" w:ascii="Times New Roman" w:hAnsi="Times New Roman" w:eastAsia="Google Sans Text" w:cs="Times New Roman"/>
          <w:color w:val="1F1F1F"/>
          <w:sz w:val="26"/>
          <w:szCs w:val="26"/>
          <w:rtl w:val="0"/>
        </w:rPr>
        <w:t>. Các chi tiết này bao gồm thông tin về Ethernet frame (giả sử packet được gửi/nhận qua interface Ethernet) và IP datagram chứa packet này</w:t>
      </w:r>
      <w:r>
        <w:rPr>
          <w:rFonts w:hint="default" w:ascii="Times New Roman" w:hAnsi="Times New Roman" w:eastAsia="Google Sans Text" w:cs="Times New Roman"/>
          <w:color w:val="444746"/>
          <w:sz w:val="26"/>
          <w:szCs w:val="26"/>
          <w:vertAlign w:val="superscript"/>
          <w:rtl w:val="0"/>
        </w:rPr>
        <w:t>63</w:t>
      </w:r>
      <w:r>
        <w:rPr>
          <w:rFonts w:hint="default" w:ascii="Times New Roman" w:hAnsi="Times New Roman" w:eastAsia="Google Sans Text" w:cs="Times New Roman"/>
          <w:color w:val="1F1F1F"/>
          <w:sz w:val="26"/>
          <w:szCs w:val="26"/>
          <w:rtl w:val="0"/>
        </w:rPr>
        <w:t>. Lượng thông tin chi tiết về Ethernet và lớp IP được hiển thị có thể được mở rộng hoặc thu nhỏ bằng cách nhấp vào các hộp dấu cộng/trừ hoặc hình tam giác trỏ sang phải/xuống dưới ở bên trái dòng Ethernet frame hoặc IP datagram trong cửa sổ chi tiết packet</w:t>
      </w:r>
      <w:r>
        <w:rPr>
          <w:rFonts w:hint="default" w:ascii="Times New Roman" w:hAnsi="Times New Roman" w:eastAsia="Google Sans Text" w:cs="Times New Roman"/>
          <w:color w:val="444746"/>
          <w:sz w:val="26"/>
          <w:szCs w:val="26"/>
          <w:vertAlign w:val="superscript"/>
          <w:rtl w:val="0"/>
        </w:rPr>
        <w:t>64</w:t>
      </w:r>
      <w:r>
        <w:rPr>
          <w:rFonts w:hint="default" w:ascii="Times New Roman" w:hAnsi="Times New Roman" w:eastAsia="Google Sans Text" w:cs="Times New Roman"/>
          <w:color w:val="1F1F1F"/>
          <w:sz w:val="26"/>
          <w:szCs w:val="26"/>
          <w:rtl w:val="0"/>
        </w:rPr>
        <w:t>. Nếu packet được truyền qua TCP hoặc UDP, các chi tiết TCP hoặc UDP cũng sẽ được hiển thị, và cũng có thể được mở rộng hoặc thu nhỏ tương tự</w:t>
      </w:r>
      <w:r>
        <w:rPr>
          <w:rFonts w:hint="default" w:ascii="Times New Roman" w:hAnsi="Times New Roman" w:eastAsia="Google Sans Text" w:cs="Times New Roman"/>
          <w:color w:val="444746"/>
          <w:sz w:val="26"/>
          <w:szCs w:val="26"/>
          <w:vertAlign w:val="superscript"/>
          <w:rtl w:val="0"/>
        </w:rPr>
        <w:t>65</w:t>
      </w:r>
      <w:r>
        <w:rPr>
          <w:rFonts w:hint="default" w:ascii="Times New Roman" w:hAnsi="Times New Roman" w:eastAsia="Google Sans Text" w:cs="Times New Roman"/>
          <w:color w:val="1F1F1F"/>
          <w:sz w:val="26"/>
          <w:szCs w:val="26"/>
          <w:rtl w:val="0"/>
        </w:rPr>
        <w:t>. Cuối cùng, chi tiết về protocol cấp cao nhất đã gửi hoặc nhận packet này cũng được cung cấp</w:t>
      </w:r>
      <w:r>
        <w:rPr>
          <w:rFonts w:hint="default" w:ascii="Times New Roman" w:hAnsi="Times New Roman" w:eastAsia="Google Sans Text" w:cs="Times New Roman"/>
          <w:color w:val="444746"/>
          <w:sz w:val="26"/>
          <w:szCs w:val="26"/>
          <w:vertAlign w:val="superscript"/>
          <w:rtl w:val="0"/>
        </w:rPr>
        <w:t>66</w:t>
      </w:r>
      <w:r>
        <w:rPr>
          <w:rFonts w:hint="default" w:ascii="Times New Roman" w:hAnsi="Times New Roman" w:eastAsia="Google Sans Text" w:cs="Times New Roman"/>
          <w:color w:val="1F1F1F"/>
          <w:sz w:val="26"/>
          <w:szCs w:val="26"/>
          <w:rtl w:val="0"/>
        </w:rPr>
        <w:t>.</w:t>
      </w:r>
      <w:r>
        <w:rPr>
          <w:rFonts w:hint="default" w:ascii="Times New Roman" w:hAnsi="Times New Roman" w:eastAsia="Arial" w:cs="Times New Roman"/>
          <w:b w:val="0"/>
          <w:bCs w:val="0"/>
          <w:i w:val="0"/>
          <w:iCs w:val="0"/>
          <w:smallCaps w:val="0"/>
          <w:strike w:val="0"/>
          <w:color w:val="000000"/>
          <w:sz w:val="26"/>
          <w:szCs w:val="26"/>
          <w:u w:val="none"/>
          <w:shd w:val="clear" w:fill="auto"/>
          <w:vertAlign w:val="baseline"/>
          <w:rtl w:val="0"/>
        </w:rPr>
        <w:br w:type="textWrapping"/>
      </w:r>
    </w:p>
    <w:p w14:paraId="1B669DB5">
      <w:pPr>
        <w:keepNext w:val="0"/>
        <w:keepLines w:val="0"/>
        <w:pageBreakBefore w:val="0"/>
        <w:widowControl w:val="0"/>
        <w:numPr>
          <w:ilvl w:val="0"/>
          <w:numId w:val="2"/>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20" w:beforeAutospacing="0" w:after="120" w:afterAutospacing="0" w:line="360" w:lineRule="auto"/>
        <w:ind w:left="480" w:hanging="360"/>
        <w:jc w:val="both"/>
        <w:textAlignment w:val="auto"/>
        <w:rPr>
          <w:rFonts w:hint="default" w:ascii="Times New Roman" w:hAnsi="Times New Roman" w:cs="Times New Roman"/>
          <w:sz w:val="26"/>
          <w:szCs w:val="26"/>
        </w:rPr>
      </w:pPr>
      <w:r>
        <w:rPr>
          <w:rFonts w:hint="default" w:ascii="Times New Roman" w:hAnsi="Times New Roman" w:eastAsia="Google Sans Text" w:cs="Times New Roman"/>
          <w:b/>
          <w:bCs/>
          <w:color w:val="1F1F1F"/>
          <w:sz w:val="26"/>
          <w:szCs w:val="26"/>
          <w:rtl w:val="0"/>
        </w:rPr>
        <w:t>Packet-contents window</w:t>
      </w:r>
      <w:r>
        <w:rPr>
          <w:rFonts w:hint="default" w:ascii="Times New Roman" w:hAnsi="Times New Roman" w:eastAsia="Google Sans Text" w:cs="Times New Roman"/>
          <w:color w:val="1F1F1F"/>
          <w:sz w:val="26"/>
          <w:szCs w:val="26"/>
          <w:rtl w:val="0"/>
        </w:rPr>
        <w:t xml:space="preserve"> (Cửa sổ nội dung packet) hiển thị toàn bộ nội dung của frame đã bắt, ở cả định dạng ASCII và thập lục phân (hexadecimal)</w:t>
      </w:r>
      <w:r>
        <w:rPr>
          <w:rFonts w:hint="default" w:ascii="Times New Roman" w:hAnsi="Times New Roman" w:eastAsia="Google Sans Text" w:cs="Times New Roman"/>
          <w:color w:val="444746"/>
          <w:sz w:val="26"/>
          <w:szCs w:val="26"/>
          <w:vertAlign w:val="superscript"/>
          <w:rtl w:val="0"/>
        </w:rPr>
        <w:t>67</w:t>
      </w:r>
      <w:r>
        <w:rPr>
          <w:rFonts w:hint="default" w:ascii="Times New Roman" w:hAnsi="Times New Roman" w:eastAsia="Google Sans Text" w:cs="Times New Roman"/>
          <w:color w:val="1F1F1F"/>
          <w:sz w:val="26"/>
          <w:szCs w:val="26"/>
          <w:rtl w:val="0"/>
        </w:rPr>
        <w:t>.</w:t>
      </w:r>
      <w:r>
        <w:rPr>
          <w:rFonts w:hint="default" w:ascii="Times New Roman" w:hAnsi="Times New Roman" w:eastAsia="Arial" w:cs="Times New Roman"/>
          <w:b w:val="0"/>
          <w:bCs w:val="0"/>
          <w:i w:val="0"/>
          <w:iCs w:val="0"/>
          <w:smallCaps w:val="0"/>
          <w:strike w:val="0"/>
          <w:color w:val="000000"/>
          <w:sz w:val="26"/>
          <w:szCs w:val="26"/>
          <w:u w:val="none"/>
          <w:shd w:val="clear" w:fill="auto"/>
          <w:vertAlign w:val="baseline"/>
          <w:rtl w:val="0"/>
        </w:rPr>
        <w:br w:type="textWrapping"/>
      </w:r>
    </w:p>
    <w:p w14:paraId="4BE2D847">
      <w:pPr>
        <w:keepNext w:val="0"/>
        <w:keepLines w:val="0"/>
        <w:pageBreakBefore w:val="0"/>
        <w:widowControl w:val="0"/>
        <w:numPr>
          <w:ilvl w:val="0"/>
          <w:numId w:val="2"/>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20" w:beforeAutospacing="0" w:after="120" w:line="360" w:lineRule="auto"/>
        <w:ind w:left="480" w:hanging="360"/>
        <w:jc w:val="both"/>
        <w:textAlignment w:val="auto"/>
        <w:rPr>
          <w:rFonts w:hint="default" w:ascii="Times New Roman" w:hAnsi="Times New Roman" w:cs="Times New Roman"/>
          <w:sz w:val="26"/>
          <w:szCs w:val="26"/>
        </w:rPr>
      </w:pPr>
      <w:r>
        <w:rPr>
          <w:rFonts w:hint="default" w:ascii="Times New Roman" w:hAnsi="Times New Roman" w:eastAsia="Google Sans Text" w:cs="Times New Roman"/>
          <w:color w:val="1F1F1F"/>
          <w:sz w:val="26"/>
          <w:szCs w:val="26"/>
          <w:rtl w:val="0"/>
        </w:rPr>
        <w:t xml:space="preserve">Phía trên cùng của giao diện người dùng đồ họa Wireshark là trường </w:t>
      </w:r>
      <w:r>
        <w:rPr>
          <w:rFonts w:hint="default" w:ascii="Times New Roman" w:hAnsi="Times New Roman" w:eastAsia="Google Sans Text" w:cs="Times New Roman"/>
          <w:b/>
          <w:bCs/>
          <w:color w:val="1F1F1F"/>
          <w:sz w:val="26"/>
          <w:szCs w:val="26"/>
          <w:rtl w:val="0"/>
        </w:rPr>
        <w:t>packet display filter</w:t>
      </w:r>
      <w:r>
        <w:rPr>
          <w:rFonts w:hint="default" w:ascii="Times New Roman" w:hAnsi="Times New Roman" w:eastAsia="Google Sans Text" w:cs="Times New Roman"/>
          <w:color w:val="1F1F1F"/>
          <w:sz w:val="26"/>
          <w:szCs w:val="26"/>
          <w:rtl w:val="0"/>
        </w:rPr>
        <w:t xml:space="preserve"> (bộ lọc hiển thị packet), nơi có thể nhập tên protocol hoặc thông tin khác để lọc thông tin được hiển thị trong cửa sổ danh sách packet (và do đó là cả các cửa sổ packet-header và packet-contents)</w:t>
      </w:r>
      <w:r>
        <w:rPr>
          <w:rFonts w:hint="default" w:ascii="Times New Roman" w:hAnsi="Times New Roman" w:eastAsia="Google Sans Text" w:cs="Times New Roman"/>
          <w:color w:val="444746"/>
          <w:sz w:val="26"/>
          <w:szCs w:val="26"/>
          <w:vertAlign w:val="superscript"/>
          <w:rtl w:val="0"/>
        </w:rPr>
        <w:t>68</w:t>
      </w:r>
      <w:r>
        <w:rPr>
          <w:rFonts w:hint="default" w:ascii="Times New Roman" w:hAnsi="Times New Roman" w:eastAsia="Google Sans Text" w:cs="Times New Roman"/>
          <w:color w:val="1F1F1F"/>
          <w:sz w:val="26"/>
          <w:szCs w:val="26"/>
          <w:rtl w:val="0"/>
        </w:rPr>
        <w:t>. Trong ví dụ dưới đây, chúng ta sẽ sử dụng trường packet-display filter để yêu cầu Wireshark ẩn (không hiển thị) các packet không tương ứng với các HTTP message</w:t>
      </w:r>
      <w:r>
        <w:rPr>
          <w:rFonts w:hint="default" w:ascii="Times New Roman" w:hAnsi="Times New Roman" w:eastAsia="Google Sans Text" w:cs="Times New Roman"/>
          <w:color w:val="444746"/>
          <w:sz w:val="26"/>
          <w:szCs w:val="26"/>
          <w:vertAlign w:val="superscript"/>
          <w:rtl w:val="0"/>
        </w:rPr>
        <w:t>69</w:t>
      </w:r>
      <w:r>
        <w:rPr>
          <w:rFonts w:hint="default" w:ascii="Times New Roman" w:hAnsi="Times New Roman" w:eastAsia="Google Sans Text" w:cs="Times New Roman"/>
          <w:color w:val="1F1F1F"/>
          <w:sz w:val="26"/>
          <w:szCs w:val="26"/>
          <w:rtl w:val="0"/>
        </w:rPr>
        <w:t>.</w:t>
      </w:r>
      <w:r>
        <w:rPr>
          <w:rFonts w:hint="default" w:ascii="Times New Roman" w:hAnsi="Times New Roman" w:eastAsia="Arial" w:cs="Times New Roman"/>
          <w:b w:val="0"/>
          <w:bCs w:val="0"/>
          <w:i w:val="0"/>
          <w:iCs w:val="0"/>
          <w:smallCaps w:val="0"/>
          <w:strike w:val="0"/>
          <w:color w:val="000000"/>
          <w:sz w:val="26"/>
          <w:szCs w:val="26"/>
          <w:u w:val="none"/>
          <w:shd w:val="clear" w:fill="auto"/>
          <w:vertAlign w:val="baseline"/>
          <w:rtl w:val="0"/>
        </w:rPr>
        <w:br w:type="textWrapping"/>
      </w:r>
    </w:p>
    <w:p w14:paraId="500447FA">
      <w:pPr>
        <w:pStyle w:val="4"/>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eastAsia="Google Sans" w:cs="Times New Roman"/>
          <w:color w:val="1F1F1F"/>
          <w:sz w:val="26"/>
          <w:szCs w:val="26"/>
        </w:rPr>
      </w:pPr>
      <w:r>
        <w:rPr>
          <w:rFonts w:hint="default" w:ascii="Times New Roman" w:hAnsi="Times New Roman" w:eastAsia="Google Sans" w:cs="Times New Roman"/>
          <w:color w:val="1F1F1F"/>
          <w:sz w:val="26"/>
          <w:szCs w:val="26"/>
          <w:rtl w:val="0"/>
        </w:rPr>
        <w:t>Chạy thử Wireshark (Taking Wireshark for a Test Run)</w:t>
      </w:r>
    </w:p>
    <w:p w14:paraId="31B1582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eastAsia="Google Sans Text" w:cs="Times New Roman"/>
          <w:color w:val="1F1F1F"/>
          <w:sz w:val="26"/>
          <w:szCs w:val="26"/>
        </w:rPr>
      </w:pPr>
      <w:r>
        <w:rPr>
          <w:rFonts w:hint="default" w:ascii="Times New Roman" w:hAnsi="Times New Roman" w:eastAsia="Google Sans Text" w:cs="Times New Roman"/>
          <w:color w:val="1F1F1F"/>
          <w:sz w:val="26"/>
          <w:szCs w:val="26"/>
          <w:rtl w:val="0"/>
        </w:rPr>
        <w:t>Cách tốt nhất để tìm hiểu về bất kỳ phần mềm mới nào là dùng thử nó!</w:t>
      </w:r>
      <w:r>
        <w:rPr>
          <w:rFonts w:hint="default" w:ascii="Times New Roman" w:hAnsi="Times New Roman" w:eastAsia="Google Sans Text" w:cs="Times New Roman"/>
          <w:color w:val="444746"/>
          <w:sz w:val="26"/>
          <w:szCs w:val="26"/>
          <w:vertAlign w:val="superscript"/>
          <w:rtl w:val="0"/>
        </w:rPr>
        <w:t>70</w:t>
      </w:r>
      <w:r>
        <w:rPr>
          <w:rFonts w:hint="default" w:ascii="Times New Roman" w:hAnsi="Times New Roman" w:eastAsia="Google Sans Text" w:cs="Times New Roman"/>
          <w:color w:val="1F1F1F"/>
          <w:sz w:val="26"/>
          <w:szCs w:val="26"/>
          <w:rtl w:val="0"/>
        </w:rPr>
        <w:t>. Chúng ta sẽ giả sử rằng máy tính của bạn được kết nối với Internet qua interface Ethernet có dây hoặc interface WiFi 802.11 không dây</w:t>
      </w:r>
      <w:r>
        <w:rPr>
          <w:rFonts w:hint="default" w:ascii="Times New Roman" w:hAnsi="Times New Roman" w:eastAsia="Google Sans Text" w:cs="Times New Roman"/>
          <w:color w:val="444746"/>
          <w:sz w:val="26"/>
          <w:szCs w:val="26"/>
          <w:vertAlign w:val="superscript"/>
          <w:rtl w:val="0"/>
        </w:rPr>
        <w:t>71</w:t>
      </w:r>
      <w:r>
        <w:rPr>
          <w:rFonts w:hint="default" w:ascii="Times New Roman" w:hAnsi="Times New Roman" w:eastAsia="Google Sans Text" w:cs="Times New Roman"/>
          <w:color w:val="1F1F1F"/>
          <w:sz w:val="26"/>
          <w:szCs w:val="26"/>
          <w:rtl w:val="0"/>
        </w:rPr>
        <w:t>. Hãy làm như sau</w:t>
      </w:r>
      <w:r>
        <w:rPr>
          <w:rFonts w:hint="default" w:ascii="Times New Roman" w:hAnsi="Times New Roman" w:eastAsia="Google Sans Text" w:cs="Times New Roman"/>
          <w:color w:val="444746"/>
          <w:sz w:val="26"/>
          <w:szCs w:val="26"/>
          <w:vertAlign w:val="superscript"/>
          <w:rtl w:val="0"/>
        </w:rPr>
        <w:t>72</w:t>
      </w:r>
      <w:r>
        <w:rPr>
          <w:rFonts w:hint="default" w:ascii="Times New Roman" w:hAnsi="Times New Roman" w:eastAsia="Google Sans Text" w:cs="Times New Roman"/>
          <w:color w:val="1F1F1F"/>
          <w:sz w:val="26"/>
          <w:szCs w:val="26"/>
          <w:rtl w:val="0"/>
        </w:rPr>
        <w:t>:</w:t>
      </w:r>
    </w:p>
    <w:p w14:paraId="1892DAC1">
      <w:pPr>
        <w:keepNext w:val="0"/>
        <w:keepLines w:val="0"/>
        <w:pageBreakBefore w:val="0"/>
        <w:widowControl w:val="0"/>
        <w:numPr>
          <w:ilvl w:val="0"/>
          <w:numId w:val="3"/>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20" w:after="120" w:afterAutospacing="0" w:line="360" w:lineRule="auto"/>
        <w:ind w:left="480" w:hanging="360"/>
        <w:jc w:val="both"/>
        <w:textAlignment w:val="auto"/>
        <w:rPr>
          <w:rFonts w:hint="default" w:ascii="Times New Roman" w:hAnsi="Times New Roman" w:cs="Times New Roman"/>
          <w:sz w:val="26"/>
          <w:szCs w:val="26"/>
        </w:rPr>
      </w:pPr>
      <w:r>
        <w:rPr>
          <w:rFonts w:hint="default" w:ascii="Times New Roman" w:hAnsi="Times New Roman" w:eastAsia="Google Sans Text" w:cs="Times New Roman"/>
          <w:color w:val="1F1F1F"/>
          <w:sz w:val="26"/>
          <w:szCs w:val="26"/>
          <w:rtl w:val="0"/>
        </w:rPr>
        <w:t>Khởi động trình duyệt web yêu thích của bạn, nó sẽ hiển thị trang chủ bạn đã chọn</w:t>
      </w:r>
      <w:r>
        <w:rPr>
          <w:rFonts w:hint="default" w:ascii="Times New Roman" w:hAnsi="Times New Roman" w:eastAsia="Google Sans Text" w:cs="Times New Roman"/>
          <w:color w:val="444746"/>
          <w:sz w:val="26"/>
          <w:szCs w:val="26"/>
          <w:vertAlign w:val="superscript"/>
          <w:rtl w:val="0"/>
        </w:rPr>
        <w:t>73</w:t>
      </w:r>
      <w:r>
        <w:rPr>
          <w:rFonts w:hint="default" w:ascii="Times New Roman" w:hAnsi="Times New Roman" w:eastAsia="Google Sans Text" w:cs="Times New Roman"/>
          <w:color w:val="1F1F1F"/>
          <w:sz w:val="26"/>
          <w:szCs w:val="26"/>
          <w:rtl w:val="0"/>
        </w:rPr>
        <w:t>.</w:t>
      </w:r>
      <w:r>
        <w:rPr>
          <w:rFonts w:hint="default" w:ascii="Times New Roman" w:hAnsi="Times New Roman" w:eastAsia="Arial" w:cs="Times New Roman"/>
          <w:b w:val="0"/>
          <w:bCs w:val="0"/>
          <w:i w:val="0"/>
          <w:iCs w:val="0"/>
          <w:smallCaps w:val="0"/>
          <w:strike w:val="0"/>
          <w:color w:val="000000"/>
          <w:sz w:val="26"/>
          <w:szCs w:val="26"/>
          <w:u w:val="none"/>
          <w:shd w:val="clear" w:fill="auto"/>
          <w:vertAlign w:val="baseline"/>
          <w:rtl w:val="0"/>
        </w:rPr>
        <w:br w:type="textWrapping"/>
      </w:r>
    </w:p>
    <w:p w14:paraId="6A094A61">
      <w:pPr>
        <w:keepNext w:val="0"/>
        <w:keepLines w:val="0"/>
        <w:pageBreakBefore w:val="0"/>
        <w:widowControl w:val="0"/>
        <w:numPr>
          <w:ilvl w:val="0"/>
          <w:numId w:val="3"/>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20" w:beforeAutospacing="0" w:after="120" w:afterAutospacing="0" w:line="360" w:lineRule="auto"/>
        <w:ind w:left="480" w:hanging="360"/>
        <w:jc w:val="both"/>
        <w:textAlignment w:val="auto"/>
        <w:rPr>
          <w:rFonts w:hint="default" w:ascii="Times New Roman" w:hAnsi="Times New Roman" w:cs="Times New Roman"/>
          <w:sz w:val="26"/>
          <w:szCs w:val="26"/>
        </w:rPr>
      </w:pPr>
      <w:r>
        <w:rPr>
          <w:rFonts w:hint="default" w:ascii="Times New Roman" w:hAnsi="Times New Roman" w:eastAsia="Google Sans Text" w:cs="Times New Roman"/>
          <w:color w:val="1F1F1F"/>
          <w:sz w:val="26"/>
          <w:szCs w:val="26"/>
          <w:rtl w:val="0"/>
        </w:rPr>
        <w:t>Khởi động phần mềm Wireshark. Ban đầu bạn sẽ thấy một cửa sổ tương tự như trong Figure 2. Wireshark vẫn chưa bắt đầu bắt các packet</w:t>
      </w:r>
      <w:r>
        <w:rPr>
          <w:rFonts w:hint="default" w:ascii="Times New Roman" w:hAnsi="Times New Roman" w:eastAsia="Google Sans Text" w:cs="Times New Roman"/>
          <w:color w:val="444746"/>
          <w:sz w:val="26"/>
          <w:szCs w:val="26"/>
          <w:vertAlign w:val="superscript"/>
          <w:rtl w:val="0"/>
        </w:rPr>
        <w:t>74</w:t>
      </w:r>
      <w:r>
        <w:rPr>
          <w:rFonts w:hint="default" w:ascii="Times New Roman" w:hAnsi="Times New Roman" w:eastAsia="Google Sans Text" w:cs="Times New Roman"/>
          <w:color w:val="1F1F1F"/>
          <w:sz w:val="26"/>
          <w:szCs w:val="26"/>
          <w:rtl w:val="0"/>
        </w:rPr>
        <w:t>.</w:t>
      </w:r>
      <w:r>
        <w:rPr>
          <w:rFonts w:hint="default" w:ascii="Times New Roman" w:hAnsi="Times New Roman" w:eastAsia="Arial" w:cs="Times New Roman"/>
          <w:b w:val="0"/>
          <w:bCs w:val="0"/>
          <w:i w:val="0"/>
          <w:iCs w:val="0"/>
          <w:smallCaps w:val="0"/>
          <w:strike w:val="0"/>
          <w:color w:val="000000"/>
          <w:sz w:val="26"/>
          <w:szCs w:val="26"/>
          <w:u w:val="none"/>
          <w:shd w:val="clear" w:fill="auto"/>
          <w:vertAlign w:val="baseline"/>
          <w:rtl w:val="0"/>
        </w:rPr>
        <w:br w:type="textWrapping"/>
      </w:r>
    </w:p>
    <w:p w14:paraId="280FF0DB">
      <w:pPr>
        <w:keepNext w:val="0"/>
        <w:keepLines w:val="0"/>
        <w:pageBreakBefore w:val="0"/>
        <w:widowControl w:val="0"/>
        <w:numPr>
          <w:ilvl w:val="0"/>
          <w:numId w:val="3"/>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20" w:beforeAutospacing="0" w:after="120" w:line="360" w:lineRule="auto"/>
        <w:ind w:left="480" w:hanging="360"/>
        <w:jc w:val="both"/>
        <w:textAlignment w:val="auto"/>
        <w:rPr>
          <w:rFonts w:hint="default" w:ascii="Times New Roman" w:hAnsi="Times New Roman" w:cs="Times New Roman"/>
          <w:sz w:val="26"/>
          <w:szCs w:val="26"/>
        </w:rPr>
      </w:pPr>
      <w:r>
        <w:rPr>
          <w:rFonts w:hint="default" w:ascii="Times New Roman" w:hAnsi="Times New Roman" w:eastAsia="Google Sans Text" w:cs="Times New Roman"/>
          <w:color w:val="1F1F1F"/>
          <w:sz w:val="26"/>
          <w:szCs w:val="26"/>
          <w:rtl w:val="0"/>
        </w:rPr>
        <w:t xml:space="preserve">Để bắt đầu bắt packet, chọn menu thả xuống </w:t>
      </w:r>
      <w:r>
        <w:rPr>
          <w:rFonts w:hint="default" w:ascii="Times New Roman" w:hAnsi="Times New Roman" w:eastAsia="Google Sans Text" w:cs="Times New Roman"/>
          <w:b/>
          <w:bCs/>
          <w:color w:val="1F1F1F"/>
          <w:sz w:val="26"/>
          <w:szCs w:val="26"/>
          <w:rtl w:val="0"/>
        </w:rPr>
        <w:t>Capture</w:t>
      </w:r>
      <w:r>
        <w:rPr>
          <w:rFonts w:hint="default" w:ascii="Times New Roman" w:hAnsi="Times New Roman" w:eastAsia="Google Sans Text" w:cs="Times New Roman"/>
          <w:color w:val="1F1F1F"/>
          <w:sz w:val="26"/>
          <w:szCs w:val="26"/>
          <w:rtl w:val="0"/>
        </w:rPr>
        <w:t xml:space="preserve"> và chọn </w:t>
      </w:r>
      <w:r>
        <w:rPr>
          <w:rFonts w:hint="default" w:ascii="Times New Roman" w:hAnsi="Times New Roman" w:eastAsia="Google Sans Text" w:cs="Times New Roman"/>
          <w:b/>
          <w:bCs/>
          <w:color w:val="1F1F1F"/>
          <w:sz w:val="26"/>
          <w:szCs w:val="26"/>
          <w:rtl w:val="0"/>
        </w:rPr>
        <w:t>Interfaces</w:t>
      </w:r>
      <w:r>
        <w:rPr>
          <w:rFonts w:hint="default" w:ascii="Times New Roman" w:hAnsi="Times New Roman" w:eastAsia="Google Sans Text" w:cs="Times New Roman"/>
          <w:color w:val="444746"/>
          <w:sz w:val="26"/>
          <w:szCs w:val="26"/>
          <w:vertAlign w:val="superscript"/>
          <w:rtl w:val="0"/>
        </w:rPr>
        <w:t>75</w:t>
      </w:r>
      <w:r>
        <w:rPr>
          <w:rFonts w:hint="default" w:ascii="Times New Roman" w:hAnsi="Times New Roman" w:eastAsia="Google Sans Text" w:cs="Times New Roman"/>
          <w:color w:val="1F1F1F"/>
          <w:sz w:val="26"/>
          <w:szCs w:val="26"/>
          <w:rtl w:val="0"/>
        </w:rPr>
        <w:t>. Thao tác này sẽ làm hiển thị cửa sổ "Wireshark: Capture Interfaces" (trên PC) hoặc bạn có thể chọn Options trên Mac</w:t>
      </w:r>
      <w:r>
        <w:rPr>
          <w:rFonts w:hint="default" w:ascii="Times New Roman" w:hAnsi="Times New Roman" w:eastAsia="Google Sans Text" w:cs="Times New Roman"/>
          <w:color w:val="444746"/>
          <w:sz w:val="26"/>
          <w:szCs w:val="26"/>
          <w:vertAlign w:val="superscript"/>
          <w:rtl w:val="0"/>
        </w:rPr>
        <w:t>76</w:t>
      </w:r>
      <w:r>
        <w:rPr>
          <w:rFonts w:hint="default" w:ascii="Times New Roman" w:hAnsi="Times New Roman" w:eastAsia="Google Sans Text" w:cs="Times New Roman"/>
          <w:color w:val="1F1F1F"/>
          <w:sz w:val="26"/>
          <w:szCs w:val="26"/>
          <w:rtl w:val="0"/>
        </w:rPr>
        <w:t>.</w:t>
      </w:r>
      <w:r>
        <w:rPr>
          <w:rFonts w:hint="default" w:ascii="Times New Roman" w:hAnsi="Times New Roman" w:eastAsia="Arial" w:cs="Times New Roman"/>
          <w:b w:val="0"/>
          <w:bCs w:val="0"/>
          <w:i w:val="0"/>
          <w:iCs w:val="0"/>
          <w:smallCaps w:val="0"/>
          <w:strike w:val="0"/>
          <w:color w:val="000000"/>
          <w:sz w:val="26"/>
          <w:szCs w:val="26"/>
          <w:u w:val="none"/>
          <w:shd w:val="clear" w:fill="auto"/>
          <w:vertAlign w:val="baseline"/>
          <w:rtl w:val="0"/>
        </w:rPr>
        <w:br w:type="textWrapping"/>
      </w:r>
    </w:p>
    <w:p w14:paraId="0CCB3FF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114300" distB="114300" distL="114300" distR="114300">
            <wp:extent cx="5943600" cy="1778000"/>
            <wp:effectExtent l="0" t="0" r="0" b="5080"/>
            <wp:docPr id="2" name="image4.png"/>
            <wp:cNvGraphicFramePr/>
            <a:graphic xmlns:a="http://schemas.openxmlformats.org/drawingml/2006/main">
              <a:graphicData uri="http://schemas.openxmlformats.org/drawingml/2006/picture">
                <pic:pic xmlns:pic="http://schemas.openxmlformats.org/drawingml/2006/picture">
                  <pic:nvPicPr>
                    <pic:cNvPr id="2" name="image4.png"/>
                    <pic:cNvPicPr preferRelativeResize="0"/>
                  </pic:nvPicPr>
                  <pic:blipFill>
                    <a:blip r:embed="rId7"/>
                    <a:srcRect/>
                    <a:stretch>
                      <a:fillRect/>
                    </a:stretch>
                  </pic:blipFill>
                  <pic:spPr>
                    <a:xfrm>
                      <a:off x="0" y="0"/>
                      <a:ext cx="5943600" cy="1778000"/>
                    </a:xfrm>
                    <a:prstGeom prst="rect">
                      <a:avLst/>
                    </a:prstGeom>
                  </pic:spPr>
                </pic:pic>
              </a:graphicData>
            </a:graphic>
          </wp:inline>
        </w:drawing>
      </w:r>
    </w:p>
    <w:p w14:paraId="221EDCC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eastAsia="Google Sans Text" w:cs="Times New Roman"/>
          <w:color w:val="444746"/>
          <w:sz w:val="26"/>
          <w:szCs w:val="26"/>
          <w:vertAlign w:val="superscript"/>
        </w:rPr>
      </w:pPr>
      <w:r>
        <w:rPr>
          <w:rFonts w:hint="default" w:ascii="Times New Roman" w:hAnsi="Times New Roman" w:cs="Times New Roman"/>
          <w:sz w:val="26"/>
          <w:szCs w:val="26"/>
        </w:rPr>
        <w:drawing>
          <wp:inline distT="114300" distB="114300" distL="114300" distR="114300">
            <wp:extent cx="5943600" cy="327660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5" name="image5.png"/>
                    <pic:cNvPicPr preferRelativeResize="0"/>
                  </pic:nvPicPr>
                  <pic:blipFill>
                    <a:blip r:embed="rId8"/>
                    <a:srcRect/>
                    <a:stretch>
                      <a:fillRect/>
                    </a:stretch>
                  </pic:blipFill>
                  <pic:spPr>
                    <a:xfrm>
                      <a:off x="0" y="0"/>
                      <a:ext cx="5943600" cy="3276600"/>
                    </a:xfrm>
                    <a:prstGeom prst="rect">
                      <a:avLst/>
                    </a:prstGeom>
                  </pic:spPr>
                </pic:pic>
              </a:graphicData>
            </a:graphic>
          </wp:inline>
        </w:drawing>
      </w:r>
    </w:p>
    <w:p w14:paraId="0FE72BD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20" w:after="120" w:line="360" w:lineRule="auto"/>
        <w:jc w:val="both"/>
        <w:textAlignment w:val="auto"/>
        <w:rPr>
          <w:rFonts w:hint="default" w:ascii="Times New Roman" w:hAnsi="Times New Roman" w:eastAsia="Google Sans Text" w:cs="Times New Roman"/>
          <w:color w:val="444746"/>
          <w:sz w:val="26"/>
          <w:szCs w:val="26"/>
          <w:vertAlign w:val="superscript"/>
        </w:rPr>
      </w:pPr>
    </w:p>
    <w:p w14:paraId="37608C53">
      <w:pPr>
        <w:keepNext w:val="0"/>
        <w:keepLines w:val="0"/>
        <w:pageBreakBefore w:val="0"/>
        <w:widowControl w:val="0"/>
        <w:numPr>
          <w:ilvl w:val="0"/>
          <w:numId w:val="3"/>
        </w:numPr>
        <w:kinsoku/>
        <w:wordWrap/>
        <w:overflowPunct/>
        <w:topLinePunct w:val="0"/>
        <w:autoSpaceDE/>
        <w:autoSpaceDN/>
        <w:bidi w:val="0"/>
        <w:adjustRightInd/>
        <w:snapToGrid/>
        <w:spacing w:before="120" w:after="120" w:line="360" w:lineRule="auto"/>
        <w:ind w:left="480" w:hanging="36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 xml:space="preserve">Bạn sẽ thấy danh sách các </w:t>
      </w:r>
      <w:r>
        <w:rPr>
          <w:rFonts w:hint="default" w:ascii="Times New Roman" w:hAnsi="Times New Roman" w:cs="Times New Roman"/>
          <w:b/>
          <w:bCs/>
          <w:sz w:val="26"/>
          <w:szCs w:val="26"/>
          <w:rtl w:val="0"/>
        </w:rPr>
        <w:t>interface</w:t>
      </w:r>
      <w:r>
        <w:rPr>
          <w:rFonts w:hint="default" w:ascii="Times New Roman" w:hAnsi="Times New Roman" w:cs="Times New Roman"/>
          <w:sz w:val="26"/>
          <w:szCs w:val="26"/>
          <w:rtl w:val="0"/>
        </w:rPr>
        <w:t xml:space="preserve"> trên máy tính cũng như số lượng </w:t>
      </w:r>
      <w:r>
        <w:rPr>
          <w:rFonts w:hint="default" w:ascii="Times New Roman" w:hAnsi="Times New Roman" w:cs="Times New Roman"/>
          <w:b/>
          <w:bCs/>
          <w:sz w:val="26"/>
          <w:szCs w:val="26"/>
          <w:rtl w:val="0"/>
        </w:rPr>
        <w:t>packet</w:t>
      </w:r>
      <w:r>
        <w:rPr>
          <w:rFonts w:hint="default" w:ascii="Times New Roman" w:hAnsi="Times New Roman" w:cs="Times New Roman"/>
          <w:sz w:val="26"/>
          <w:szCs w:val="26"/>
          <w:rtl w:val="0"/>
        </w:rPr>
        <w:t xml:space="preserve"> đã được quan sát trên </w:t>
      </w:r>
      <w:r>
        <w:rPr>
          <w:rFonts w:hint="default" w:ascii="Times New Roman" w:hAnsi="Times New Roman" w:cs="Times New Roman"/>
          <w:b/>
          <w:bCs/>
          <w:sz w:val="26"/>
          <w:szCs w:val="26"/>
          <w:rtl w:val="0"/>
        </w:rPr>
        <w:t>interface</w:t>
      </w:r>
      <w:r>
        <w:rPr>
          <w:rFonts w:hint="default" w:ascii="Times New Roman" w:hAnsi="Times New Roman" w:cs="Times New Roman"/>
          <w:sz w:val="26"/>
          <w:szCs w:val="26"/>
          <w:rtl w:val="0"/>
        </w:rPr>
        <w:t xml:space="preserve"> đó cho đến nay. Trên máy Windows, nhấp vào </w:t>
      </w:r>
      <w:r>
        <w:rPr>
          <w:rFonts w:hint="default" w:ascii="Times New Roman" w:hAnsi="Times New Roman" w:cs="Times New Roman"/>
          <w:b/>
          <w:bCs/>
          <w:sz w:val="26"/>
          <w:szCs w:val="26"/>
          <w:rtl w:val="0"/>
        </w:rPr>
        <w:t>Start</w:t>
      </w:r>
      <w:r>
        <w:rPr>
          <w:rFonts w:hint="default" w:ascii="Times New Roman" w:hAnsi="Times New Roman" w:cs="Times New Roman"/>
          <w:sz w:val="26"/>
          <w:szCs w:val="26"/>
          <w:rtl w:val="0"/>
        </w:rPr>
        <w:t xml:space="preserve"> đối với </w:t>
      </w:r>
      <w:r>
        <w:rPr>
          <w:rFonts w:hint="default" w:ascii="Times New Roman" w:hAnsi="Times New Roman" w:cs="Times New Roman"/>
          <w:b/>
          <w:bCs/>
          <w:sz w:val="26"/>
          <w:szCs w:val="26"/>
          <w:rtl w:val="0"/>
        </w:rPr>
        <w:t>interface</w:t>
      </w:r>
      <w:r>
        <w:rPr>
          <w:rFonts w:hint="default" w:ascii="Times New Roman" w:hAnsi="Times New Roman" w:cs="Times New Roman"/>
          <w:sz w:val="26"/>
          <w:szCs w:val="26"/>
          <w:rtl w:val="0"/>
        </w:rPr>
        <w:t xml:space="preserve"> mà bạn muốn bắt đầu bắt </w:t>
      </w:r>
      <w:r>
        <w:rPr>
          <w:rFonts w:hint="default" w:ascii="Times New Roman" w:hAnsi="Times New Roman" w:cs="Times New Roman"/>
          <w:b/>
          <w:bCs/>
          <w:sz w:val="26"/>
          <w:szCs w:val="26"/>
          <w:rtl w:val="0"/>
        </w:rPr>
        <w:t>packet</w:t>
      </w:r>
      <w:r>
        <w:rPr>
          <w:rFonts w:hint="default" w:ascii="Times New Roman" w:hAnsi="Times New Roman" w:cs="Times New Roman"/>
          <w:sz w:val="26"/>
          <w:szCs w:val="26"/>
          <w:rtl w:val="0"/>
        </w:rPr>
        <w:t xml:space="preserve"> (trong trường hợp tại Figure 4a, là Gigabit Network Connection). Trên máy Windows, chọn </w:t>
      </w:r>
      <w:r>
        <w:rPr>
          <w:rFonts w:hint="default" w:ascii="Times New Roman" w:hAnsi="Times New Roman" w:cs="Times New Roman"/>
          <w:b/>
          <w:bCs/>
          <w:sz w:val="26"/>
          <w:szCs w:val="26"/>
          <w:rtl w:val="0"/>
        </w:rPr>
        <w:t>interface</w:t>
      </w:r>
      <w:r>
        <w:rPr>
          <w:rFonts w:hint="default" w:ascii="Times New Roman" w:hAnsi="Times New Roman" w:cs="Times New Roman"/>
          <w:sz w:val="26"/>
          <w:szCs w:val="26"/>
          <w:rtl w:val="0"/>
        </w:rPr>
        <w:t xml:space="preserve"> và nhấp </w:t>
      </w:r>
      <w:r>
        <w:rPr>
          <w:rFonts w:hint="default" w:ascii="Times New Roman" w:hAnsi="Times New Roman" w:cs="Times New Roman"/>
          <w:b/>
          <w:bCs/>
          <w:sz w:val="26"/>
          <w:szCs w:val="26"/>
          <w:rtl w:val="0"/>
        </w:rPr>
        <w:t>Start</w:t>
      </w:r>
      <w:r>
        <w:rPr>
          <w:rFonts w:hint="default" w:ascii="Times New Roman" w:hAnsi="Times New Roman" w:cs="Times New Roman"/>
          <w:sz w:val="26"/>
          <w:szCs w:val="26"/>
          <w:rtl w:val="0"/>
        </w:rPr>
        <w:t xml:space="preserve"> ở dưới cùng cửa sổ. Quá trình bắt </w:t>
      </w:r>
      <w:r>
        <w:rPr>
          <w:rFonts w:hint="default" w:ascii="Times New Roman" w:hAnsi="Times New Roman" w:cs="Times New Roman"/>
          <w:b/>
          <w:bCs/>
          <w:sz w:val="26"/>
          <w:szCs w:val="26"/>
          <w:rtl w:val="0"/>
        </w:rPr>
        <w:t>packet</w:t>
      </w:r>
      <w:r>
        <w:rPr>
          <w:rFonts w:hint="default" w:ascii="Times New Roman" w:hAnsi="Times New Roman" w:cs="Times New Roman"/>
          <w:sz w:val="26"/>
          <w:szCs w:val="26"/>
          <w:rtl w:val="0"/>
        </w:rPr>
        <w:t xml:space="preserve"> (packet capture) sẽ bắt đầu ngay bây giờ - Wireshark hiện đang bắt tất cả các </w:t>
      </w:r>
      <w:r>
        <w:rPr>
          <w:rFonts w:hint="default" w:ascii="Times New Roman" w:hAnsi="Times New Roman" w:cs="Times New Roman"/>
          <w:b/>
          <w:bCs/>
          <w:sz w:val="26"/>
          <w:szCs w:val="26"/>
          <w:rtl w:val="0"/>
        </w:rPr>
        <w:t>packet</w:t>
      </w:r>
      <w:r>
        <w:rPr>
          <w:rFonts w:hint="default" w:ascii="Times New Roman" w:hAnsi="Times New Roman" w:cs="Times New Roman"/>
          <w:sz w:val="26"/>
          <w:szCs w:val="26"/>
          <w:rtl w:val="0"/>
        </w:rPr>
        <w:t xml:space="preserve"> đang được gửi/nhận từ/bởi máy tính của bạn! </w:t>
      </w:r>
    </w:p>
    <w:p w14:paraId="20F74E47">
      <w:pPr>
        <w:keepNext w:val="0"/>
        <w:keepLines w:val="0"/>
        <w:pageBreakBefore w:val="0"/>
        <w:widowControl w:val="0"/>
        <w:kinsoku/>
        <w:wordWrap/>
        <w:overflowPunct/>
        <w:topLinePunct w:val="0"/>
        <w:autoSpaceDE/>
        <w:autoSpaceDN/>
        <w:bidi w:val="0"/>
        <w:adjustRightInd/>
        <w:snapToGrid/>
        <w:spacing w:before="120" w:after="120" w:line="360" w:lineRule="auto"/>
        <w:ind w:left="480" w:firstLine="0"/>
        <w:jc w:val="both"/>
        <w:textAlignment w:val="auto"/>
        <w:rPr>
          <w:rFonts w:hint="default" w:ascii="Times New Roman" w:hAnsi="Times New Roman" w:cs="Times New Roman"/>
          <w:sz w:val="26"/>
          <w:szCs w:val="26"/>
        </w:rPr>
      </w:pPr>
    </w:p>
    <w:p w14:paraId="3860C071">
      <w:pPr>
        <w:keepNext w:val="0"/>
        <w:keepLines w:val="0"/>
        <w:pageBreakBefore w:val="0"/>
        <w:widowControl w:val="0"/>
        <w:numPr>
          <w:ilvl w:val="0"/>
          <w:numId w:val="4"/>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20" w:after="120" w:afterAutospacing="0" w:line="360" w:lineRule="auto"/>
        <w:ind w:left="480" w:hanging="36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 xml:space="preserve">Khi bạn bắt đầu bắt </w:t>
      </w:r>
      <w:r>
        <w:rPr>
          <w:rFonts w:hint="default" w:ascii="Times New Roman" w:hAnsi="Times New Roman" w:cs="Times New Roman"/>
          <w:b/>
          <w:bCs/>
          <w:sz w:val="26"/>
          <w:szCs w:val="26"/>
          <w:rtl w:val="0"/>
        </w:rPr>
        <w:t>packet</w:t>
      </w:r>
      <w:r>
        <w:rPr>
          <w:rFonts w:hint="default" w:ascii="Times New Roman" w:hAnsi="Times New Roman" w:cs="Times New Roman"/>
          <w:sz w:val="26"/>
          <w:szCs w:val="26"/>
          <w:rtl w:val="0"/>
        </w:rPr>
        <w:t xml:space="preserve">, một cửa sổ tương tự như hình hiển thị trong Figure 3 sẽ xuất hiện. Cửa sổ này hiển thị các </w:t>
      </w:r>
      <w:r>
        <w:rPr>
          <w:rFonts w:hint="default" w:ascii="Times New Roman" w:hAnsi="Times New Roman" w:cs="Times New Roman"/>
          <w:b/>
          <w:bCs/>
          <w:sz w:val="26"/>
          <w:szCs w:val="26"/>
          <w:rtl w:val="0"/>
        </w:rPr>
        <w:t>packet</w:t>
      </w:r>
      <w:r>
        <w:rPr>
          <w:rFonts w:hint="default" w:ascii="Times New Roman" w:hAnsi="Times New Roman" w:cs="Times New Roman"/>
          <w:sz w:val="26"/>
          <w:szCs w:val="26"/>
          <w:rtl w:val="0"/>
        </w:rPr>
        <w:t xml:space="preserve"> đang được bắt. Bằng cách chọn menu thả xuống </w:t>
      </w:r>
      <w:r>
        <w:rPr>
          <w:rFonts w:hint="default" w:ascii="Times New Roman" w:hAnsi="Times New Roman" w:cs="Times New Roman"/>
          <w:b/>
          <w:bCs/>
          <w:sz w:val="26"/>
          <w:szCs w:val="26"/>
          <w:rtl w:val="0"/>
        </w:rPr>
        <w:t>Capture</w:t>
      </w:r>
      <w:r>
        <w:rPr>
          <w:rFonts w:hint="default" w:ascii="Times New Roman" w:hAnsi="Times New Roman" w:cs="Times New Roman"/>
          <w:sz w:val="26"/>
          <w:szCs w:val="26"/>
          <w:rtl w:val="0"/>
        </w:rPr>
        <w:t xml:space="preserve"> và chọn </w:t>
      </w:r>
      <w:r>
        <w:rPr>
          <w:rFonts w:hint="default" w:ascii="Times New Roman" w:hAnsi="Times New Roman" w:cs="Times New Roman"/>
          <w:b/>
          <w:bCs/>
          <w:sz w:val="26"/>
          <w:szCs w:val="26"/>
          <w:rtl w:val="0"/>
        </w:rPr>
        <w:t>Stop</w:t>
      </w:r>
      <w:r>
        <w:rPr>
          <w:rFonts w:hint="default" w:ascii="Times New Roman" w:hAnsi="Times New Roman" w:cs="Times New Roman"/>
          <w:sz w:val="26"/>
          <w:szCs w:val="26"/>
          <w:rtl w:val="0"/>
        </w:rPr>
        <w:t xml:space="preserve">, hoặc bằng cách nhấp vào ô vuông </w:t>
      </w:r>
      <w:r>
        <w:rPr>
          <w:rFonts w:hint="default" w:ascii="Times New Roman" w:hAnsi="Times New Roman" w:cs="Times New Roman"/>
          <w:b/>
          <w:bCs/>
          <w:sz w:val="26"/>
          <w:szCs w:val="26"/>
          <w:rtl w:val="0"/>
        </w:rPr>
        <w:t>Stop</w:t>
      </w:r>
      <w:r>
        <w:rPr>
          <w:rFonts w:hint="default" w:ascii="Times New Roman" w:hAnsi="Times New Roman" w:cs="Times New Roman"/>
          <w:sz w:val="26"/>
          <w:szCs w:val="26"/>
          <w:rtl w:val="0"/>
        </w:rPr>
        <w:t xml:space="preserve"> màu đỏ, bạn có thể dừng quá trình bắt </w:t>
      </w:r>
      <w:r>
        <w:rPr>
          <w:rFonts w:hint="default" w:ascii="Times New Roman" w:hAnsi="Times New Roman" w:cs="Times New Roman"/>
          <w:b/>
          <w:bCs/>
          <w:sz w:val="26"/>
          <w:szCs w:val="26"/>
          <w:rtl w:val="0"/>
        </w:rPr>
        <w:t>packet</w:t>
      </w:r>
      <w:r>
        <w:rPr>
          <w:rFonts w:hint="default" w:ascii="Times New Roman" w:hAnsi="Times New Roman" w:cs="Times New Roman"/>
          <w:sz w:val="26"/>
          <w:szCs w:val="26"/>
          <w:rtl w:val="0"/>
        </w:rPr>
        <w:t xml:space="preserve">. Nhưng đừng dừng bắt </w:t>
      </w:r>
      <w:r>
        <w:rPr>
          <w:rFonts w:hint="default" w:ascii="Times New Roman" w:hAnsi="Times New Roman" w:cs="Times New Roman"/>
          <w:b/>
          <w:bCs/>
          <w:sz w:val="26"/>
          <w:szCs w:val="26"/>
          <w:rtl w:val="0"/>
        </w:rPr>
        <w:t>packet</w:t>
      </w:r>
      <w:r>
        <w:rPr>
          <w:rFonts w:hint="default" w:ascii="Times New Roman" w:hAnsi="Times New Roman" w:cs="Times New Roman"/>
          <w:sz w:val="26"/>
          <w:szCs w:val="26"/>
          <w:rtl w:val="0"/>
        </w:rPr>
        <w:t xml:space="preserve"> vội. Hãy bắt một số </w:t>
      </w:r>
      <w:r>
        <w:rPr>
          <w:rFonts w:hint="default" w:ascii="Times New Roman" w:hAnsi="Times New Roman" w:cs="Times New Roman"/>
          <w:b/>
          <w:bCs/>
          <w:sz w:val="26"/>
          <w:szCs w:val="26"/>
          <w:rtl w:val="0"/>
        </w:rPr>
        <w:t>packet</w:t>
      </w:r>
      <w:r>
        <w:rPr>
          <w:rFonts w:hint="default" w:ascii="Times New Roman" w:hAnsi="Times New Roman" w:cs="Times New Roman"/>
          <w:sz w:val="26"/>
          <w:szCs w:val="26"/>
          <w:rtl w:val="0"/>
        </w:rPr>
        <w:t xml:space="preserve"> thú vị trước đã. Để làm vậy, chúng ta cần tạo ra một số </w:t>
      </w:r>
      <w:r>
        <w:rPr>
          <w:rFonts w:hint="default" w:ascii="Times New Roman" w:hAnsi="Times New Roman" w:cs="Times New Roman"/>
          <w:b/>
          <w:bCs/>
          <w:sz w:val="26"/>
          <w:szCs w:val="26"/>
          <w:rtl w:val="0"/>
        </w:rPr>
        <w:t>network traffic</w:t>
      </w:r>
      <w:r>
        <w:rPr>
          <w:rFonts w:hint="default" w:ascii="Times New Roman" w:hAnsi="Times New Roman" w:cs="Times New Roman"/>
          <w:sz w:val="26"/>
          <w:szCs w:val="26"/>
          <w:rtl w:val="0"/>
        </w:rPr>
        <w:t xml:space="preserve">. Hãy làm điều đó bằng cách sử dụng một </w:t>
      </w:r>
      <w:r>
        <w:rPr>
          <w:rFonts w:hint="default" w:ascii="Times New Roman" w:hAnsi="Times New Roman" w:cs="Times New Roman"/>
          <w:b/>
          <w:bCs/>
          <w:sz w:val="26"/>
          <w:szCs w:val="26"/>
          <w:rtl w:val="0"/>
        </w:rPr>
        <w:t>web browser</w:t>
      </w:r>
      <w:r>
        <w:rPr>
          <w:rFonts w:hint="default" w:ascii="Times New Roman" w:hAnsi="Times New Roman" w:cs="Times New Roman"/>
          <w:sz w:val="26"/>
          <w:szCs w:val="26"/>
          <w:rtl w:val="0"/>
        </w:rPr>
        <w:t xml:space="preserve">, trình duyệt này sẽ sử dụng </w:t>
      </w:r>
      <w:r>
        <w:rPr>
          <w:rFonts w:hint="default" w:ascii="Times New Roman" w:hAnsi="Times New Roman" w:cs="Times New Roman"/>
          <w:b/>
          <w:bCs/>
          <w:sz w:val="26"/>
          <w:szCs w:val="26"/>
          <w:rtl w:val="0"/>
        </w:rPr>
        <w:t>HTTP protocol</w:t>
      </w:r>
      <w:r>
        <w:rPr>
          <w:rFonts w:hint="default" w:ascii="Times New Roman" w:hAnsi="Times New Roman" w:cs="Times New Roman"/>
          <w:sz w:val="26"/>
          <w:szCs w:val="26"/>
          <w:rtl w:val="0"/>
        </w:rPr>
        <w:t xml:space="preserve"> mà chúng ta sẽ học chi tiết trên lớp để tải nội dung từ một website. </w:t>
      </w:r>
    </w:p>
    <w:p w14:paraId="60DE327D">
      <w:pPr>
        <w:keepNext w:val="0"/>
        <w:keepLines w:val="0"/>
        <w:pageBreakBefore w:val="0"/>
        <w:widowControl w:val="0"/>
        <w:numPr>
          <w:ilvl w:val="0"/>
          <w:numId w:val="4"/>
        </w:numPr>
        <w:kinsoku/>
        <w:wordWrap/>
        <w:overflowPunct/>
        <w:topLinePunct w:val="0"/>
        <w:autoSpaceDE/>
        <w:autoSpaceDN/>
        <w:bidi w:val="0"/>
        <w:adjustRightInd/>
        <w:snapToGrid/>
        <w:spacing w:before="120" w:beforeAutospacing="0" w:after="120" w:afterAutospacing="0" w:line="360" w:lineRule="auto"/>
        <w:ind w:left="480" w:hanging="36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Trong khi Wireshark đang chạy, hãy nhập URL:</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"http://gaia.cs.umass.edu/wireshark-labs/INTRO-wireshark-file1.html" \h </w:instrText>
      </w:r>
      <w:r>
        <w:rPr>
          <w:rFonts w:hint="default" w:ascii="Times New Roman" w:hAnsi="Times New Roman" w:cs="Times New Roman"/>
          <w:sz w:val="26"/>
          <w:szCs w:val="26"/>
        </w:rPr>
        <w:fldChar w:fldCharType="separate"/>
      </w:r>
      <w:r>
        <w:rPr>
          <w:rFonts w:hint="default" w:ascii="Times New Roman" w:hAnsi="Times New Roman" w:eastAsia="Roboto Mono" w:cs="Times New Roman"/>
          <w:color w:val="1155CC"/>
          <w:sz w:val="26"/>
          <w:szCs w:val="26"/>
          <w:u w:val="single"/>
          <w:rtl w:val="0"/>
        </w:rPr>
        <w:t>http://gaia.cs.umass.edu/wireshark-labs/INTRO-wireshark-file1.html</w:t>
      </w:r>
      <w:r>
        <w:rPr>
          <w:rFonts w:hint="default" w:ascii="Times New Roman" w:hAnsi="Times New Roman" w:eastAsia="Roboto Mono" w:cs="Times New Roman"/>
          <w:color w:val="1155CC"/>
          <w:sz w:val="26"/>
          <w:szCs w:val="26"/>
          <w:u w:val="single"/>
          <w:rtl w:val="0"/>
        </w:rPr>
        <w:fldChar w:fldCharType="end"/>
      </w:r>
      <w:r>
        <w:rPr>
          <w:rFonts w:hint="default" w:ascii="Times New Roman" w:hAnsi="Times New Roman" w:eastAsia="Roboto Mono" w:cs="Times New Roman"/>
          <w:color w:val="188038"/>
          <w:sz w:val="26"/>
          <w:szCs w:val="26"/>
          <w:rtl w:val="0"/>
        </w:rPr>
        <w:t xml:space="preserve"> </w:t>
      </w:r>
      <w:r>
        <w:rPr>
          <w:rFonts w:hint="default" w:ascii="Times New Roman" w:hAnsi="Times New Roman" w:cs="Times New Roman"/>
          <w:sz w:val="26"/>
          <w:szCs w:val="26"/>
          <w:rtl w:val="0"/>
        </w:rPr>
        <w:t xml:space="preserve">và cho hiển thị trang đó trong </w:t>
      </w:r>
      <w:r>
        <w:rPr>
          <w:rFonts w:hint="default" w:ascii="Times New Roman" w:hAnsi="Times New Roman" w:cs="Times New Roman"/>
          <w:b/>
          <w:bCs/>
          <w:sz w:val="26"/>
          <w:szCs w:val="26"/>
          <w:rtl w:val="0"/>
        </w:rPr>
        <w:t>browser</w:t>
      </w:r>
      <w:r>
        <w:rPr>
          <w:rFonts w:hint="default" w:ascii="Times New Roman" w:hAnsi="Times New Roman" w:cs="Times New Roman"/>
          <w:sz w:val="26"/>
          <w:szCs w:val="26"/>
          <w:rtl w:val="0"/>
        </w:rPr>
        <w:t xml:space="preserve"> của bạn. Để hiển thị trang này, </w:t>
      </w:r>
      <w:r>
        <w:rPr>
          <w:rFonts w:hint="default" w:ascii="Times New Roman" w:hAnsi="Times New Roman" w:cs="Times New Roman"/>
          <w:b/>
          <w:bCs/>
          <w:sz w:val="26"/>
          <w:szCs w:val="26"/>
          <w:rtl w:val="0"/>
        </w:rPr>
        <w:t>browser</w:t>
      </w:r>
      <w:r>
        <w:rPr>
          <w:rFonts w:hint="default" w:ascii="Times New Roman" w:hAnsi="Times New Roman" w:cs="Times New Roman"/>
          <w:sz w:val="26"/>
          <w:szCs w:val="26"/>
          <w:rtl w:val="0"/>
        </w:rPr>
        <w:t xml:space="preserve"> của bạn sẽ liên hệ với </w:t>
      </w:r>
      <w:r>
        <w:rPr>
          <w:rFonts w:hint="default" w:ascii="Times New Roman" w:hAnsi="Times New Roman" w:cs="Times New Roman"/>
          <w:b/>
          <w:bCs/>
          <w:sz w:val="26"/>
          <w:szCs w:val="26"/>
          <w:rtl w:val="0"/>
        </w:rPr>
        <w:t>HTTP server</w:t>
      </w:r>
      <w:r>
        <w:rPr>
          <w:rFonts w:hint="default" w:ascii="Times New Roman" w:hAnsi="Times New Roman" w:cs="Times New Roman"/>
          <w:sz w:val="26"/>
          <w:szCs w:val="26"/>
          <w:rtl w:val="0"/>
        </w:rPr>
        <w:t xml:space="preserve"> tại </w:t>
      </w:r>
      <w:r>
        <w:rPr>
          <w:rFonts w:hint="default" w:ascii="Times New Roman" w:hAnsi="Times New Roman" w:eastAsia="Roboto Mono" w:cs="Times New Roman"/>
          <w:color w:val="188038"/>
          <w:sz w:val="26"/>
          <w:szCs w:val="26"/>
          <w:rtl w:val="0"/>
        </w:rPr>
        <w:t>gaia.cs.umass.edu</w:t>
      </w:r>
      <w:r>
        <w:rPr>
          <w:rFonts w:hint="default" w:ascii="Times New Roman" w:hAnsi="Times New Roman" w:cs="Times New Roman"/>
          <w:sz w:val="26"/>
          <w:szCs w:val="26"/>
          <w:rtl w:val="0"/>
        </w:rPr>
        <w:t xml:space="preserve"> và trao đổi các </w:t>
      </w:r>
      <w:r>
        <w:rPr>
          <w:rFonts w:hint="default" w:ascii="Times New Roman" w:hAnsi="Times New Roman" w:cs="Times New Roman"/>
          <w:b/>
          <w:bCs/>
          <w:sz w:val="26"/>
          <w:szCs w:val="26"/>
          <w:rtl w:val="0"/>
        </w:rPr>
        <w:t>HTTP message</w:t>
      </w:r>
      <w:r>
        <w:rPr>
          <w:rFonts w:hint="default" w:ascii="Times New Roman" w:hAnsi="Times New Roman" w:cs="Times New Roman"/>
          <w:sz w:val="26"/>
          <w:szCs w:val="26"/>
          <w:rtl w:val="0"/>
        </w:rPr>
        <w:t xml:space="preserve"> với </w:t>
      </w:r>
      <w:r>
        <w:rPr>
          <w:rFonts w:hint="default" w:ascii="Times New Roman" w:hAnsi="Times New Roman" w:cs="Times New Roman"/>
          <w:b/>
          <w:bCs/>
          <w:sz w:val="26"/>
          <w:szCs w:val="26"/>
          <w:rtl w:val="0"/>
        </w:rPr>
        <w:t>server</w:t>
      </w:r>
      <w:r>
        <w:rPr>
          <w:rFonts w:hint="default" w:ascii="Times New Roman" w:hAnsi="Times New Roman" w:cs="Times New Roman"/>
          <w:sz w:val="26"/>
          <w:szCs w:val="26"/>
          <w:rtl w:val="0"/>
        </w:rPr>
        <w:t xml:space="preserve"> để tải trang này, như đã thảo luận trong phần 2.2 của giáo trình. Các </w:t>
      </w:r>
      <w:r>
        <w:rPr>
          <w:rFonts w:hint="default" w:ascii="Times New Roman" w:hAnsi="Times New Roman" w:cs="Times New Roman"/>
          <w:b/>
          <w:bCs/>
          <w:sz w:val="26"/>
          <w:szCs w:val="26"/>
          <w:rtl w:val="0"/>
        </w:rPr>
        <w:t>Ethernet</w:t>
      </w:r>
      <w:r>
        <w:rPr>
          <w:rFonts w:hint="default" w:ascii="Times New Roman" w:hAnsi="Times New Roman" w:cs="Times New Roman"/>
          <w:sz w:val="26"/>
          <w:szCs w:val="26"/>
          <w:rtl w:val="0"/>
        </w:rPr>
        <w:t xml:space="preserve"> hoặc </w:t>
      </w:r>
      <w:r>
        <w:rPr>
          <w:rFonts w:hint="default" w:ascii="Times New Roman" w:hAnsi="Times New Roman" w:cs="Times New Roman"/>
          <w:b/>
          <w:bCs/>
          <w:sz w:val="26"/>
          <w:szCs w:val="26"/>
          <w:rtl w:val="0"/>
        </w:rPr>
        <w:t>WiFi frame</w:t>
      </w:r>
      <w:r>
        <w:rPr>
          <w:rFonts w:hint="default" w:ascii="Times New Roman" w:hAnsi="Times New Roman" w:cs="Times New Roman"/>
          <w:sz w:val="26"/>
          <w:szCs w:val="26"/>
          <w:rtl w:val="0"/>
        </w:rPr>
        <w:t xml:space="preserve"> chứa các </w:t>
      </w:r>
      <w:r>
        <w:rPr>
          <w:rFonts w:hint="default" w:ascii="Times New Roman" w:hAnsi="Times New Roman" w:cs="Times New Roman"/>
          <w:b/>
          <w:bCs/>
          <w:sz w:val="26"/>
          <w:szCs w:val="26"/>
          <w:rtl w:val="0"/>
        </w:rPr>
        <w:t>HTTP message</w:t>
      </w:r>
      <w:r>
        <w:rPr>
          <w:rFonts w:hint="default" w:ascii="Times New Roman" w:hAnsi="Times New Roman" w:cs="Times New Roman"/>
          <w:sz w:val="26"/>
          <w:szCs w:val="26"/>
          <w:rtl w:val="0"/>
        </w:rPr>
        <w:t xml:space="preserve"> này (cũng như tất cả các </w:t>
      </w:r>
      <w:r>
        <w:rPr>
          <w:rFonts w:hint="default" w:ascii="Times New Roman" w:hAnsi="Times New Roman" w:cs="Times New Roman"/>
          <w:b/>
          <w:bCs/>
          <w:sz w:val="26"/>
          <w:szCs w:val="26"/>
          <w:rtl w:val="0"/>
        </w:rPr>
        <w:t>frame</w:t>
      </w:r>
      <w:r>
        <w:rPr>
          <w:rFonts w:hint="default" w:ascii="Times New Roman" w:hAnsi="Times New Roman" w:cs="Times New Roman"/>
          <w:sz w:val="26"/>
          <w:szCs w:val="26"/>
          <w:rtl w:val="0"/>
        </w:rPr>
        <w:t xml:space="preserve"> khác đi qua </w:t>
      </w:r>
      <w:r>
        <w:rPr>
          <w:rFonts w:hint="default" w:ascii="Times New Roman" w:hAnsi="Times New Roman" w:cs="Times New Roman"/>
          <w:b/>
          <w:bCs/>
          <w:sz w:val="26"/>
          <w:szCs w:val="26"/>
          <w:rtl w:val="0"/>
        </w:rPr>
        <w:t>Ethernet</w:t>
      </w:r>
      <w:r>
        <w:rPr>
          <w:rFonts w:hint="default" w:ascii="Times New Roman" w:hAnsi="Times New Roman" w:cs="Times New Roman"/>
          <w:sz w:val="26"/>
          <w:szCs w:val="26"/>
          <w:rtl w:val="0"/>
        </w:rPr>
        <w:t xml:space="preserve"> hoặc </w:t>
      </w:r>
      <w:r>
        <w:rPr>
          <w:rFonts w:hint="default" w:ascii="Times New Roman" w:hAnsi="Times New Roman" w:cs="Times New Roman"/>
          <w:b/>
          <w:bCs/>
          <w:sz w:val="26"/>
          <w:szCs w:val="26"/>
          <w:rtl w:val="0"/>
        </w:rPr>
        <w:t>WiFi adapter</w:t>
      </w:r>
      <w:r>
        <w:rPr>
          <w:rFonts w:hint="default" w:ascii="Times New Roman" w:hAnsi="Times New Roman" w:cs="Times New Roman"/>
          <w:sz w:val="26"/>
          <w:szCs w:val="26"/>
          <w:rtl w:val="0"/>
        </w:rPr>
        <w:t xml:space="preserve"> của bạn) sẽ được Wireshark bắt lại. </w:t>
      </w:r>
    </w:p>
    <w:p w14:paraId="09412CEC">
      <w:pPr>
        <w:keepNext w:val="0"/>
        <w:keepLines w:val="0"/>
        <w:pageBreakBefore w:val="0"/>
        <w:widowControl w:val="0"/>
        <w:numPr>
          <w:ilvl w:val="0"/>
          <w:numId w:val="4"/>
        </w:numPr>
        <w:kinsoku/>
        <w:wordWrap/>
        <w:overflowPunct/>
        <w:topLinePunct w:val="0"/>
        <w:autoSpaceDE/>
        <w:autoSpaceDN/>
        <w:bidi w:val="0"/>
        <w:adjustRightInd/>
        <w:snapToGrid/>
        <w:spacing w:before="120" w:beforeAutospacing="0" w:after="120" w:line="360" w:lineRule="auto"/>
        <w:ind w:left="480" w:hanging="360"/>
        <w:jc w:val="both"/>
        <w:textAlignment w:val="auto"/>
        <w:rPr>
          <w:rFonts w:hint="default" w:ascii="Times New Roman" w:hAnsi="Times New Roman" w:eastAsia="Google Sans Text" w:cs="Times New Roman"/>
          <w:color w:val="1F1F1F"/>
          <w:sz w:val="26"/>
          <w:szCs w:val="26"/>
        </w:rPr>
      </w:pPr>
      <w:r>
        <w:rPr>
          <w:rFonts w:hint="default" w:ascii="Times New Roman" w:hAnsi="Times New Roman" w:eastAsia="Google Sans Text" w:cs="Times New Roman"/>
          <w:color w:val="1F1F1F"/>
          <w:sz w:val="26"/>
          <w:szCs w:val="26"/>
          <w:rtl w:val="0"/>
        </w:rPr>
        <w:t xml:space="preserve">Sau khi </w:t>
      </w:r>
      <w:r>
        <w:rPr>
          <w:rFonts w:hint="default" w:ascii="Times New Roman" w:hAnsi="Times New Roman" w:eastAsia="Google Sans Text" w:cs="Times New Roman"/>
          <w:b/>
          <w:bCs/>
          <w:color w:val="1F1F1F"/>
          <w:sz w:val="26"/>
          <w:szCs w:val="26"/>
          <w:rtl w:val="0"/>
        </w:rPr>
        <w:t>browser</w:t>
      </w:r>
      <w:r>
        <w:rPr>
          <w:rFonts w:hint="default" w:ascii="Times New Roman" w:hAnsi="Times New Roman" w:eastAsia="Google Sans Text" w:cs="Times New Roman"/>
          <w:color w:val="1F1F1F"/>
          <w:sz w:val="26"/>
          <w:szCs w:val="26"/>
          <w:rtl w:val="0"/>
        </w:rPr>
        <w:t xml:space="preserve"> của bạn đã hiển thị trang </w:t>
      </w:r>
      <w:r>
        <w:rPr>
          <w:rFonts w:hint="default" w:ascii="Times New Roman" w:hAnsi="Times New Roman" w:eastAsia="Roboto Mono" w:cs="Times New Roman"/>
          <w:color w:val="188038"/>
          <w:sz w:val="26"/>
          <w:szCs w:val="26"/>
          <w:rtl w:val="0"/>
        </w:rPr>
        <w:t>INTRO-wireshark-file1.html</w:t>
      </w:r>
      <w:r>
        <w:rPr>
          <w:rFonts w:hint="default" w:ascii="Times New Roman" w:hAnsi="Times New Roman" w:eastAsia="Google Sans Text" w:cs="Times New Roman"/>
          <w:color w:val="1F1F1F"/>
          <w:sz w:val="26"/>
          <w:szCs w:val="26"/>
          <w:rtl w:val="0"/>
        </w:rPr>
        <w:t xml:space="preserve"> (đó là một dòng chúc mừng đơn giản), hãy dừng việc bắt </w:t>
      </w:r>
      <w:r>
        <w:rPr>
          <w:rFonts w:hint="default" w:ascii="Times New Roman" w:hAnsi="Times New Roman" w:eastAsia="Google Sans Text" w:cs="Times New Roman"/>
          <w:b/>
          <w:bCs/>
          <w:color w:val="1F1F1F"/>
          <w:sz w:val="26"/>
          <w:szCs w:val="26"/>
          <w:rtl w:val="0"/>
        </w:rPr>
        <w:t>packet</w:t>
      </w:r>
      <w:r>
        <w:rPr>
          <w:rFonts w:hint="default" w:ascii="Times New Roman" w:hAnsi="Times New Roman" w:eastAsia="Google Sans Text" w:cs="Times New Roman"/>
          <w:color w:val="1F1F1F"/>
          <w:sz w:val="26"/>
          <w:szCs w:val="26"/>
          <w:rtl w:val="0"/>
        </w:rPr>
        <w:t xml:space="preserve"> của Wireshark bằng cách chọn </w:t>
      </w:r>
      <w:r>
        <w:rPr>
          <w:rFonts w:hint="default" w:ascii="Times New Roman" w:hAnsi="Times New Roman" w:eastAsia="Google Sans Text" w:cs="Times New Roman"/>
          <w:b/>
          <w:bCs/>
          <w:color w:val="1F1F1F"/>
          <w:sz w:val="26"/>
          <w:szCs w:val="26"/>
          <w:rtl w:val="0"/>
        </w:rPr>
        <w:t>Stop</w:t>
      </w:r>
      <w:r>
        <w:rPr>
          <w:rFonts w:hint="default" w:ascii="Times New Roman" w:hAnsi="Times New Roman" w:eastAsia="Google Sans Text" w:cs="Times New Roman"/>
          <w:color w:val="1F1F1F"/>
          <w:sz w:val="26"/>
          <w:szCs w:val="26"/>
          <w:rtl w:val="0"/>
        </w:rPr>
        <w:t xml:space="preserve"> trong cửa sổ capture của Wireshark. Cửa sổ Wireshark chính bây giờ sẽ trông tương tự như Figure 3. Bạn hiện đã có dữ liệu </w:t>
      </w:r>
      <w:r>
        <w:rPr>
          <w:rFonts w:hint="default" w:ascii="Times New Roman" w:hAnsi="Times New Roman" w:eastAsia="Google Sans Text" w:cs="Times New Roman"/>
          <w:b/>
          <w:bCs/>
          <w:color w:val="1F1F1F"/>
          <w:sz w:val="26"/>
          <w:szCs w:val="26"/>
          <w:rtl w:val="0"/>
        </w:rPr>
        <w:t>packet</w:t>
      </w:r>
      <w:r>
        <w:rPr>
          <w:rFonts w:hint="default" w:ascii="Times New Roman" w:hAnsi="Times New Roman" w:eastAsia="Google Sans Text" w:cs="Times New Roman"/>
          <w:color w:val="1F1F1F"/>
          <w:sz w:val="26"/>
          <w:szCs w:val="26"/>
          <w:rtl w:val="0"/>
        </w:rPr>
        <w:t xml:space="preserve"> trực tiếp (live packet data) chứa tất cả các </w:t>
      </w:r>
      <w:r>
        <w:rPr>
          <w:rFonts w:hint="default" w:ascii="Times New Roman" w:hAnsi="Times New Roman" w:eastAsia="Google Sans Text" w:cs="Times New Roman"/>
          <w:b/>
          <w:bCs/>
          <w:color w:val="1F1F1F"/>
          <w:sz w:val="26"/>
          <w:szCs w:val="26"/>
          <w:rtl w:val="0"/>
        </w:rPr>
        <w:t>protocol message</w:t>
      </w:r>
      <w:r>
        <w:rPr>
          <w:rFonts w:hint="default" w:ascii="Times New Roman" w:hAnsi="Times New Roman" w:eastAsia="Google Sans Text" w:cs="Times New Roman"/>
          <w:color w:val="1F1F1F"/>
          <w:sz w:val="26"/>
          <w:szCs w:val="26"/>
          <w:rtl w:val="0"/>
        </w:rPr>
        <w:t xml:space="preserve"> được trao đổi giữa máy tính của bạn và các thực thể </w:t>
      </w:r>
      <w:r>
        <w:rPr>
          <w:rFonts w:hint="default" w:ascii="Times New Roman" w:hAnsi="Times New Roman" w:eastAsia="Google Sans Text" w:cs="Times New Roman"/>
          <w:b/>
          <w:bCs/>
          <w:color w:val="1F1F1F"/>
          <w:sz w:val="26"/>
          <w:szCs w:val="26"/>
          <w:rtl w:val="0"/>
        </w:rPr>
        <w:t>network</w:t>
      </w:r>
      <w:r>
        <w:rPr>
          <w:rFonts w:hint="default" w:ascii="Times New Roman" w:hAnsi="Times New Roman" w:eastAsia="Google Sans Text" w:cs="Times New Roman"/>
          <w:color w:val="1F1F1F"/>
          <w:sz w:val="26"/>
          <w:szCs w:val="26"/>
          <w:rtl w:val="0"/>
        </w:rPr>
        <w:t xml:space="preserve"> khác!</w:t>
      </w:r>
    </w:p>
    <w:p w14:paraId="04AEE156">
      <w:pPr>
        <w:keepNext w:val="0"/>
        <w:keepLines w:val="0"/>
        <w:pageBreakBefore w:val="0"/>
        <w:widowControl w:val="0"/>
        <w:kinsoku/>
        <w:wordWrap/>
        <w:overflowPunct/>
        <w:topLinePunct w:val="0"/>
        <w:autoSpaceDE/>
        <w:autoSpaceDN/>
        <w:bidi w:val="0"/>
        <w:adjustRightInd/>
        <w:snapToGrid/>
        <w:spacing w:before="120" w:after="120" w:line="360" w:lineRule="auto"/>
        <w:ind w:left="480" w:firstLine="0"/>
        <w:jc w:val="both"/>
        <w:textAlignment w:val="auto"/>
        <w:rPr>
          <w:rFonts w:hint="default" w:ascii="Times New Roman" w:hAnsi="Times New Roman" w:eastAsia="Google Sans Text" w:cs="Times New Roman"/>
          <w:color w:val="1F1F1F"/>
          <w:sz w:val="26"/>
          <w:szCs w:val="26"/>
        </w:rPr>
      </w:pPr>
      <w:r>
        <w:rPr>
          <w:rFonts w:hint="default" w:ascii="Times New Roman" w:hAnsi="Times New Roman" w:eastAsia="Google Sans Text" w:cs="Times New Roman"/>
          <w:color w:val="1F1F1F"/>
          <w:sz w:val="26"/>
          <w:szCs w:val="26"/>
          <w:rtl w:val="0"/>
        </w:rPr>
        <w:t xml:space="preserve">Các cuộc trao đổi </w:t>
      </w:r>
      <w:r>
        <w:rPr>
          <w:rFonts w:hint="default" w:ascii="Times New Roman" w:hAnsi="Times New Roman" w:eastAsia="Google Sans Text" w:cs="Times New Roman"/>
          <w:b/>
          <w:bCs/>
          <w:color w:val="1F1F1F"/>
          <w:sz w:val="26"/>
          <w:szCs w:val="26"/>
          <w:rtl w:val="0"/>
        </w:rPr>
        <w:t>HTTP message</w:t>
      </w:r>
      <w:r>
        <w:rPr>
          <w:rFonts w:hint="default" w:ascii="Times New Roman" w:hAnsi="Times New Roman" w:eastAsia="Google Sans Text" w:cs="Times New Roman"/>
          <w:color w:val="1F1F1F"/>
          <w:sz w:val="26"/>
          <w:szCs w:val="26"/>
          <w:rtl w:val="0"/>
        </w:rPr>
        <w:t xml:space="preserve"> với </w:t>
      </w:r>
      <w:r>
        <w:rPr>
          <w:rFonts w:hint="default" w:ascii="Times New Roman" w:hAnsi="Times New Roman" w:eastAsia="Google Sans Text" w:cs="Times New Roman"/>
          <w:b/>
          <w:bCs/>
          <w:color w:val="1F1F1F"/>
          <w:sz w:val="26"/>
          <w:szCs w:val="26"/>
          <w:rtl w:val="0"/>
        </w:rPr>
        <w:t>web server</w:t>
      </w:r>
      <w:r>
        <w:rPr>
          <w:rFonts w:hint="default" w:ascii="Times New Roman" w:hAnsi="Times New Roman" w:eastAsia="Google Sans Text" w:cs="Times New Roman"/>
          <w:color w:val="1F1F1F"/>
          <w:sz w:val="26"/>
          <w:szCs w:val="26"/>
          <w:rtl w:val="0"/>
        </w:rPr>
        <w:t xml:space="preserve"> </w:t>
      </w:r>
      <w:r>
        <w:rPr>
          <w:rFonts w:hint="default" w:ascii="Times New Roman" w:hAnsi="Times New Roman" w:eastAsia="Roboto Mono" w:cs="Times New Roman"/>
          <w:color w:val="188038"/>
          <w:sz w:val="26"/>
          <w:szCs w:val="26"/>
          <w:rtl w:val="0"/>
        </w:rPr>
        <w:t>gaia.cs.umass.edu</w:t>
      </w:r>
      <w:r>
        <w:rPr>
          <w:rFonts w:hint="default" w:ascii="Times New Roman" w:hAnsi="Times New Roman" w:eastAsia="Google Sans Text" w:cs="Times New Roman"/>
          <w:color w:val="1F1F1F"/>
          <w:sz w:val="26"/>
          <w:szCs w:val="26"/>
          <w:rtl w:val="0"/>
        </w:rPr>
        <w:t xml:space="preserve"> sẽ xuất hiện ở đâu đó trong danh sách các </w:t>
      </w:r>
      <w:r>
        <w:rPr>
          <w:rFonts w:hint="default" w:ascii="Times New Roman" w:hAnsi="Times New Roman" w:eastAsia="Google Sans Text" w:cs="Times New Roman"/>
          <w:b/>
          <w:bCs/>
          <w:color w:val="1F1F1F"/>
          <w:sz w:val="26"/>
          <w:szCs w:val="26"/>
          <w:rtl w:val="0"/>
        </w:rPr>
        <w:t>packet</w:t>
      </w:r>
      <w:r>
        <w:rPr>
          <w:rFonts w:hint="default" w:ascii="Times New Roman" w:hAnsi="Times New Roman" w:eastAsia="Google Sans Text" w:cs="Times New Roman"/>
          <w:color w:val="1F1F1F"/>
          <w:sz w:val="26"/>
          <w:szCs w:val="26"/>
          <w:rtl w:val="0"/>
        </w:rPr>
        <w:t xml:space="preserve"> đã bắt. Nhưng sẽ có nhiều loại </w:t>
      </w:r>
      <w:r>
        <w:rPr>
          <w:rFonts w:hint="default" w:ascii="Times New Roman" w:hAnsi="Times New Roman" w:eastAsia="Google Sans Text" w:cs="Times New Roman"/>
          <w:b/>
          <w:bCs/>
          <w:color w:val="1F1F1F"/>
          <w:sz w:val="26"/>
          <w:szCs w:val="26"/>
          <w:rtl w:val="0"/>
        </w:rPr>
        <w:t>packet</w:t>
      </w:r>
      <w:r>
        <w:rPr>
          <w:rFonts w:hint="default" w:ascii="Times New Roman" w:hAnsi="Times New Roman" w:eastAsia="Google Sans Text" w:cs="Times New Roman"/>
          <w:color w:val="1F1F1F"/>
          <w:sz w:val="26"/>
          <w:szCs w:val="26"/>
          <w:rtl w:val="0"/>
        </w:rPr>
        <w:t xml:space="preserve"> khác cũng được hiển thị (ví dụ: xem nhiều loại </w:t>
      </w:r>
      <w:r>
        <w:rPr>
          <w:rFonts w:hint="default" w:ascii="Times New Roman" w:hAnsi="Times New Roman" w:eastAsia="Google Sans Text" w:cs="Times New Roman"/>
          <w:b/>
          <w:bCs/>
          <w:color w:val="1F1F1F"/>
          <w:sz w:val="26"/>
          <w:szCs w:val="26"/>
          <w:rtl w:val="0"/>
        </w:rPr>
        <w:t>protocol</w:t>
      </w:r>
      <w:r>
        <w:rPr>
          <w:rFonts w:hint="default" w:ascii="Times New Roman" w:hAnsi="Times New Roman" w:eastAsia="Google Sans Text" w:cs="Times New Roman"/>
          <w:color w:val="1F1F1F"/>
          <w:sz w:val="26"/>
          <w:szCs w:val="26"/>
          <w:rtl w:val="0"/>
        </w:rPr>
        <w:t xml:space="preserve"> khác nhau được hiển thị trong cột </w:t>
      </w:r>
      <w:r>
        <w:rPr>
          <w:rFonts w:hint="default" w:ascii="Times New Roman" w:hAnsi="Times New Roman" w:eastAsia="Google Sans Text" w:cs="Times New Roman"/>
          <w:b/>
          <w:bCs/>
          <w:color w:val="1F1F1F"/>
          <w:sz w:val="26"/>
          <w:szCs w:val="26"/>
          <w:rtl w:val="0"/>
        </w:rPr>
        <w:t>Protocol</w:t>
      </w:r>
      <w:r>
        <w:rPr>
          <w:rFonts w:hint="default" w:ascii="Times New Roman" w:hAnsi="Times New Roman" w:eastAsia="Google Sans Text" w:cs="Times New Roman"/>
          <w:color w:val="1F1F1F"/>
          <w:sz w:val="26"/>
          <w:szCs w:val="26"/>
          <w:rtl w:val="0"/>
        </w:rPr>
        <w:t xml:space="preserve"> ở Figure 3). Mặc dù hành động duy nhất bạn thực hiện là tải xuống một trang web, rõ ràng là có nhiều </w:t>
      </w:r>
      <w:r>
        <w:rPr>
          <w:rFonts w:hint="default" w:ascii="Times New Roman" w:hAnsi="Times New Roman" w:eastAsia="Google Sans Text" w:cs="Times New Roman"/>
          <w:b/>
          <w:bCs/>
          <w:color w:val="1F1F1F"/>
          <w:sz w:val="26"/>
          <w:szCs w:val="26"/>
          <w:rtl w:val="0"/>
        </w:rPr>
        <w:t>protocol</w:t>
      </w:r>
      <w:r>
        <w:rPr>
          <w:rFonts w:hint="default" w:ascii="Times New Roman" w:hAnsi="Times New Roman" w:eastAsia="Google Sans Text" w:cs="Times New Roman"/>
          <w:color w:val="1F1F1F"/>
          <w:sz w:val="26"/>
          <w:szCs w:val="26"/>
          <w:rtl w:val="0"/>
        </w:rPr>
        <w:t xml:space="preserve"> khác đang chạy trên máy tính của bạn mà người dùng không nhìn thấy. Chúng ta sẽ tìm hiểu nhiều hơn về các </w:t>
      </w:r>
      <w:r>
        <w:rPr>
          <w:rFonts w:hint="default" w:ascii="Times New Roman" w:hAnsi="Times New Roman" w:eastAsia="Google Sans Text" w:cs="Times New Roman"/>
          <w:b/>
          <w:bCs/>
          <w:color w:val="1F1F1F"/>
          <w:sz w:val="26"/>
          <w:szCs w:val="26"/>
          <w:rtl w:val="0"/>
        </w:rPr>
        <w:t>protocol</w:t>
      </w:r>
      <w:r>
        <w:rPr>
          <w:rFonts w:hint="default" w:ascii="Times New Roman" w:hAnsi="Times New Roman" w:eastAsia="Google Sans Text" w:cs="Times New Roman"/>
          <w:color w:val="1F1F1F"/>
          <w:sz w:val="26"/>
          <w:szCs w:val="26"/>
          <w:rtl w:val="0"/>
        </w:rPr>
        <w:t xml:space="preserve"> này khi đi qua giáo trình! Hiện tại, bạn chỉ cần biết rằng thường có nhiều điều đang diễn ra hơn là những gì "mắt thấy"! </w:t>
      </w:r>
    </w:p>
    <w:p w14:paraId="7B63E879">
      <w:pPr>
        <w:keepNext w:val="0"/>
        <w:keepLines w:val="0"/>
        <w:pageBreakBefore w:val="0"/>
        <w:widowControl w:val="0"/>
        <w:numPr>
          <w:ilvl w:val="0"/>
          <w:numId w:val="4"/>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20" w:after="120" w:line="360" w:lineRule="auto"/>
        <w:ind w:left="480" w:hanging="360"/>
        <w:jc w:val="both"/>
        <w:textAlignment w:val="auto"/>
        <w:rPr>
          <w:rFonts w:hint="default" w:ascii="Times New Roman" w:hAnsi="Times New Roman" w:eastAsia="Google Sans Text" w:cs="Times New Roman"/>
          <w:color w:val="1F1F1F"/>
          <w:sz w:val="26"/>
          <w:szCs w:val="26"/>
          <w:u w:val="none"/>
        </w:rPr>
      </w:pPr>
      <w:r>
        <w:rPr>
          <w:rFonts w:hint="default" w:ascii="Times New Roman" w:hAnsi="Times New Roman" w:eastAsia="Google Sans Text" w:cs="Times New Roman"/>
          <w:color w:val="1F1F1F"/>
          <w:sz w:val="26"/>
          <w:szCs w:val="26"/>
          <w:rtl w:val="0"/>
        </w:rPr>
        <w:t xml:space="preserve">Nhập "http" (không có dấu ngoặc kép, và viết thường – tất cả tên </w:t>
      </w:r>
      <w:r>
        <w:rPr>
          <w:rFonts w:hint="default" w:ascii="Times New Roman" w:hAnsi="Times New Roman" w:eastAsia="Google Sans Text" w:cs="Times New Roman"/>
          <w:b/>
          <w:bCs/>
          <w:color w:val="1F1F1F"/>
          <w:sz w:val="26"/>
          <w:szCs w:val="26"/>
          <w:rtl w:val="0"/>
        </w:rPr>
        <w:t>protocol</w:t>
      </w:r>
      <w:r>
        <w:rPr>
          <w:rFonts w:hint="default" w:ascii="Times New Roman" w:hAnsi="Times New Roman" w:eastAsia="Google Sans Text" w:cs="Times New Roman"/>
          <w:color w:val="1F1F1F"/>
          <w:sz w:val="26"/>
          <w:szCs w:val="26"/>
          <w:rtl w:val="0"/>
        </w:rPr>
        <w:t xml:space="preserve"> đều viết thường trong Wireshark, và đảm bảo nhấn phím enter/return) vào cửa sổ chỉ định </w:t>
      </w:r>
      <w:r>
        <w:rPr>
          <w:rFonts w:hint="default" w:ascii="Times New Roman" w:hAnsi="Times New Roman" w:eastAsia="Google Sans Text" w:cs="Times New Roman"/>
          <w:b/>
          <w:bCs/>
          <w:color w:val="1F1F1F"/>
          <w:sz w:val="26"/>
          <w:szCs w:val="26"/>
          <w:rtl w:val="0"/>
        </w:rPr>
        <w:t>display filter</w:t>
      </w:r>
      <w:r>
        <w:rPr>
          <w:rFonts w:hint="default" w:ascii="Times New Roman" w:hAnsi="Times New Roman" w:eastAsia="Google Sans Text" w:cs="Times New Roman"/>
          <w:color w:val="1F1F1F"/>
          <w:sz w:val="26"/>
          <w:szCs w:val="26"/>
          <w:rtl w:val="0"/>
        </w:rPr>
        <w:t xml:space="preserve"> ở phía trên cùng của cửa sổ Wireshark chính. Sau đó chọn </w:t>
      </w:r>
      <w:r>
        <w:rPr>
          <w:rFonts w:hint="default" w:ascii="Times New Roman" w:hAnsi="Times New Roman" w:eastAsia="Google Sans Text" w:cs="Times New Roman"/>
          <w:b/>
          <w:bCs/>
          <w:color w:val="1F1F1F"/>
          <w:sz w:val="26"/>
          <w:szCs w:val="26"/>
          <w:rtl w:val="0"/>
        </w:rPr>
        <w:t>Apply</w:t>
      </w:r>
      <w:r>
        <w:rPr>
          <w:rFonts w:hint="default" w:ascii="Times New Roman" w:hAnsi="Times New Roman" w:eastAsia="Google Sans Text" w:cs="Times New Roman"/>
          <w:color w:val="1F1F1F"/>
          <w:sz w:val="26"/>
          <w:szCs w:val="26"/>
          <w:rtl w:val="0"/>
        </w:rPr>
        <w:t xml:space="preserve"> (bên phải nơi bạn nhập "http") hoặc chỉ cần nhấn return. Điều này sẽ khiến chỉ </w:t>
      </w:r>
      <w:r>
        <w:rPr>
          <w:rFonts w:hint="default" w:ascii="Times New Roman" w:hAnsi="Times New Roman" w:eastAsia="Google Sans Text" w:cs="Times New Roman"/>
          <w:b/>
          <w:bCs/>
          <w:color w:val="1F1F1F"/>
          <w:sz w:val="26"/>
          <w:szCs w:val="26"/>
          <w:rtl w:val="0"/>
        </w:rPr>
        <w:t>HTTP message</w:t>
      </w:r>
      <w:r>
        <w:rPr>
          <w:rFonts w:hint="default" w:ascii="Times New Roman" w:hAnsi="Times New Roman" w:eastAsia="Google Sans Text" w:cs="Times New Roman"/>
          <w:color w:val="1F1F1F"/>
          <w:sz w:val="26"/>
          <w:szCs w:val="26"/>
          <w:rtl w:val="0"/>
        </w:rPr>
        <w:t xml:space="preserve"> được hiển thị trong cửa sổ </w:t>
      </w:r>
      <w:r>
        <w:rPr>
          <w:rFonts w:hint="default" w:ascii="Times New Roman" w:hAnsi="Times New Roman" w:eastAsia="Google Sans Text" w:cs="Times New Roman"/>
          <w:b/>
          <w:bCs/>
          <w:color w:val="1F1F1F"/>
          <w:sz w:val="26"/>
          <w:szCs w:val="26"/>
          <w:rtl w:val="0"/>
        </w:rPr>
        <w:t>packet-listing</w:t>
      </w:r>
      <w:r>
        <w:rPr>
          <w:rFonts w:hint="default" w:ascii="Times New Roman" w:hAnsi="Times New Roman" w:eastAsia="Google Sans Text" w:cs="Times New Roman"/>
          <w:color w:val="1F1F1F"/>
          <w:sz w:val="26"/>
          <w:szCs w:val="26"/>
          <w:rtl w:val="0"/>
        </w:rPr>
        <w:t xml:space="preserve">. Figure 5 bên dưới hiển thị ảnh chụp màn hình sau khi bộ lọc http đã được áp dụng cho cửa sổ bắt </w:t>
      </w:r>
      <w:r>
        <w:rPr>
          <w:rFonts w:hint="default" w:ascii="Times New Roman" w:hAnsi="Times New Roman" w:eastAsia="Google Sans Text" w:cs="Times New Roman"/>
          <w:b/>
          <w:bCs/>
          <w:color w:val="1F1F1F"/>
          <w:sz w:val="26"/>
          <w:szCs w:val="26"/>
          <w:rtl w:val="0"/>
        </w:rPr>
        <w:t>packet</w:t>
      </w:r>
      <w:r>
        <w:rPr>
          <w:rFonts w:hint="default" w:ascii="Times New Roman" w:hAnsi="Times New Roman" w:eastAsia="Google Sans Text" w:cs="Times New Roman"/>
          <w:color w:val="1F1F1F"/>
          <w:sz w:val="26"/>
          <w:szCs w:val="26"/>
          <w:rtl w:val="0"/>
        </w:rPr>
        <w:t xml:space="preserve"> hiển thị trước đó trong Figure 3. Cũng lưu ý rằng trong cửa sổ </w:t>
      </w:r>
      <w:r>
        <w:rPr>
          <w:rFonts w:hint="default" w:ascii="Times New Roman" w:hAnsi="Times New Roman" w:eastAsia="Google Sans Text" w:cs="Times New Roman"/>
          <w:b/>
          <w:bCs/>
          <w:color w:val="1F1F1F"/>
          <w:sz w:val="26"/>
          <w:szCs w:val="26"/>
          <w:rtl w:val="0"/>
        </w:rPr>
        <w:t>Selected packet details</w:t>
      </w:r>
      <w:r>
        <w:rPr>
          <w:rFonts w:hint="default" w:ascii="Times New Roman" w:hAnsi="Times New Roman" w:eastAsia="Google Sans Text" w:cs="Times New Roman"/>
          <w:color w:val="1F1F1F"/>
          <w:sz w:val="26"/>
          <w:szCs w:val="26"/>
          <w:rtl w:val="0"/>
        </w:rPr>
        <w:t xml:space="preserve">, chúng tôi đã chọn hiển thị nội dung chi tiết cho </w:t>
      </w:r>
      <w:r>
        <w:rPr>
          <w:rFonts w:hint="default" w:ascii="Times New Roman" w:hAnsi="Times New Roman" w:eastAsia="Google Sans Text" w:cs="Times New Roman"/>
          <w:b/>
          <w:bCs/>
          <w:color w:val="1F1F1F"/>
          <w:sz w:val="26"/>
          <w:szCs w:val="26"/>
          <w:rtl w:val="0"/>
        </w:rPr>
        <w:t>Hypertext Transfer Protocol application message</w:t>
      </w:r>
      <w:r>
        <w:rPr>
          <w:rFonts w:hint="default" w:ascii="Times New Roman" w:hAnsi="Times New Roman" w:eastAsia="Google Sans Text" w:cs="Times New Roman"/>
          <w:color w:val="1F1F1F"/>
          <w:sz w:val="26"/>
          <w:szCs w:val="26"/>
          <w:rtl w:val="0"/>
        </w:rPr>
        <w:t xml:space="preserve"> được tìm thấy bên trong </w:t>
      </w:r>
      <w:r>
        <w:rPr>
          <w:rFonts w:hint="default" w:ascii="Times New Roman" w:hAnsi="Times New Roman" w:eastAsia="Google Sans Text" w:cs="Times New Roman"/>
          <w:b/>
          <w:bCs/>
          <w:color w:val="1F1F1F"/>
          <w:sz w:val="26"/>
          <w:szCs w:val="26"/>
          <w:rtl w:val="0"/>
        </w:rPr>
        <w:t>TCP segment</w:t>
      </w:r>
      <w:r>
        <w:rPr>
          <w:rFonts w:hint="default" w:ascii="Times New Roman" w:hAnsi="Times New Roman" w:eastAsia="Google Sans Text" w:cs="Times New Roman"/>
          <w:color w:val="1F1F1F"/>
          <w:sz w:val="26"/>
          <w:szCs w:val="26"/>
          <w:rtl w:val="0"/>
        </w:rPr>
        <w:t xml:space="preserve">, cái mà nằm bên trong </w:t>
      </w:r>
      <w:r>
        <w:rPr>
          <w:rFonts w:hint="default" w:ascii="Times New Roman" w:hAnsi="Times New Roman" w:eastAsia="Google Sans Text" w:cs="Times New Roman"/>
          <w:b/>
          <w:bCs/>
          <w:color w:val="1F1F1F"/>
          <w:sz w:val="26"/>
          <w:szCs w:val="26"/>
          <w:rtl w:val="0"/>
        </w:rPr>
        <w:t>IPv4 datagram</w:t>
      </w:r>
      <w:r>
        <w:rPr>
          <w:rFonts w:hint="default" w:ascii="Times New Roman" w:hAnsi="Times New Roman" w:eastAsia="Google Sans Text" w:cs="Times New Roman"/>
          <w:color w:val="1F1F1F"/>
          <w:sz w:val="26"/>
          <w:szCs w:val="26"/>
          <w:rtl w:val="0"/>
        </w:rPr>
        <w:t xml:space="preserve">, cái mà nằm bên trong </w:t>
      </w:r>
      <w:r>
        <w:rPr>
          <w:rFonts w:hint="default" w:ascii="Times New Roman" w:hAnsi="Times New Roman" w:eastAsia="Google Sans Text" w:cs="Times New Roman"/>
          <w:b/>
          <w:bCs/>
          <w:color w:val="1F1F1F"/>
          <w:sz w:val="26"/>
          <w:szCs w:val="26"/>
          <w:rtl w:val="0"/>
        </w:rPr>
        <w:t>Ethernet II (WiFi) frame</w:t>
      </w:r>
      <w:r>
        <w:rPr>
          <w:rFonts w:hint="default" w:ascii="Times New Roman" w:hAnsi="Times New Roman" w:eastAsia="Google Sans Text" w:cs="Times New Roman"/>
          <w:color w:val="1F1F1F"/>
          <w:sz w:val="26"/>
          <w:szCs w:val="26"/>
          <w:rtl w:val="0"/>
        </w:rPr>
        <w:t xml:space="preserve">. Việc tập trung vào nội dung ở cấp độ </w:t>
      </w:r>
      <w:r>
        <w:rPr>
          <w:rFonts w:hint="default" w:ascii="Times New Roman" w:hAnsi="Times New Roman" w:eastAsia="Google Sans Text" w:cs="Times New Roman"/>
          <w:b/>
          <w:bCs/>
          <w:color w:val="1F1F1F"/>
          <w:sz w:val="26"/>
          <w:szCs w:val="26"/>
          <w:rtl w:val="0"/>
        </w:rPr>
        <w:t>message</w:t>
      </w:r>
      <w:r>
        <w:rPr>
          <w:rFonts w:hint="default" w:ascii="Times New Roman" w:hAnsi="Times New Roman" w:eastAsia="Google Sans Text" w:cs="Times New Roman"/>
          <w:color w:val="1F1F1F"/>
          <w:sz w:val="26"/>
          <w:szCs w:val="26"/>
          <w:rtl w:val="0"/>
        </w:rPr>
        <w:t xml:space="preserve">, </w:t>
      </w:r>
      <w:r>
        <w:rPr>
          <w:rFonts w:hint="default" w:ascii="Times New Roman" w:hAnsi="Times New Roman" w:eastAsia="Google Sans Text" w:cs="Times New Roman"/>
          <w:b/>
          <w:bCs/>
          <w:color w:val="1F1F1F"/>
          <w:sz w:val="26"/>
          <w:szCs w:val="26"/>
          <w:rtl w:val="0"/>
        </w:rPr>
        <w:t>segment</w:t>
      </w:r>
      <w:r>
        <w:rPr>
          <w:rFonts w:hint="default" w:ascii="Times New Roman" w:hAnsi="Times New Roman" w:eastAsia="Google Sans Text" w:cs="Times New Roman"/>
          <w:color w:val="1F1F1F"/>
          <w:sz w:val="26"/>
          <w:szCs w:val="26"/>
          <w:rtl w:val="0"/>
        </w:rPr>
        <w:t xml:space="preserve">, </w:t>
      </w:r>
      <w:r>
        <w:rPr>
          <w:rFonts w:hint="default" w:ascii="Times New Roman" w:hAnsi="Times New Roman" w:eastAsia="Google Sans Text" w:cs="Times New Roman"/>
          <w:b/>
          <w:bCs/>
          <w:color w:val="1F1F1F"/>
          <w:sz w:val="26"/>
          <w:szCs w:val="26"/>
          <w:rtl w:val="0"/>
        </w:rPr>
        <w:t>datagram</w:t>
      </w:r>
      <w:r>
        <w:rPr>
          <w:rFonts w:hint="default" w:ascii="Times New Roman" w:hAnsi="Times New Roman" w:eastAsia="Google Sans Text" w:cs="Times New Roman"/>
          <w:color w:val="1F1F1F"/>
          <w:sz w:val="26"/>
          <w:szCs w:val="26"/>
          <w:rtl w:val="0"/>
        </w:rPr>
        <w:t xml:space="preserve"> và </w:t>
      </w:r>
      <w:r>
        <w:rPr>
          <w:rFonts w:hint="default" w:ascii="Times New Roman" w:hAnsi="Times New Roman" w:eastAsia="Google Sans Text" w:cs="Times New Roman"/>
          <w:b/>
          <w:bCs/>
          <w:color w:val="1F1F1F"/>
          <w:sz w:val="26"/>
          <w:szCs w:val="26"/>
          <w:rtl w:val="0"/>
        </w:rPr>
        <w:t>frame</w:t>
      </w:r>
      <w:r>
        <w:rPr>
          <w:rFonts w:hint="default" w:ascii="Times New Roman" w:hAnsi="Times New Roman" w:eastAsia="Google Sans Text" w:cs="Times New Roman"/>
          <w:color w:val="1F1F1F"/>
          <w:sz w:val="26"/>
          <w:szCs w:val="26"/>
          <w:rtl w:val="0"/>
        </w:rPr>
        <w:t xml:space="preserve"> cụ thể cho phép chúng ta chỉ tập trung vào những gì chúng ta muốn xem (trong trường hợp này là các </w:t>
      </w:r>
      <w:r>
        <w:rPr>
          <w:rFonts w:hint="default" w:ascii="Times New Roman" w:hAnsi="Times New Roman" w:eastAsia="Google Sans Text" w:cs="Times New Roman"/>
          <w:b/>
          <w:bCs/>
          <w:color w:val="1F1F1F"/>
          <w:sz w:val="26"/>
          <w:szCs w:val="26"/>
          <w:rtl w:val="0"/>
        </w:rPr>
        <w:t>HTTP message</w:t>
      </w:r>
      <w:r>
        <w:rPr>
          <w:rFonts w:hint="default" w:ascii="Times New Roman" w:hAnsi="Times New Roman" w:eastAsia="Google Sans Text" w:cs="Times New Roman"/>
          <w:color w:val="1F1F1F"/>
          <w:sz w:val="26"/>
          <w:szCs w:val="26"/>
          <w:rtl w:val="0"/>
        </w:rPr>
        <w:t>).</w:t>
      </w:r>
    </w:p>
    <w:p w14:paraId="37B41D6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20" w:after="120" w:line="360" w:lineRule="auto"/>
        <w:ind w:left="480" w:firstLine="0"/>
        <w:jc w:val="both"/>
        <w:textAlignment w:val="auto"/>
        <w:rPr>
          <w:rFonts w:hint="default" w:ascii="Times New Roman" w:hAnsi="Times New Roman" w:eastAsia="Google Sans Text" w:cs="Times New Roman"/>
          <w:color w:val="1F1F1F"/>
          <w:sz w:val="26"/>
          <w:szCs w:val="26"/>
        </w:rPr>
      </w:pPr>
      <w:r>
        <w:rPr>
          <w:rFonts w:hint="default" w:ascii="Times New Roman" w:hAnsi="Times New Roman" w:eastAsia="Google Sans Text" w:cs="Times New Roman"/>
          <w:color w:val="1F1F1F"/>
          <w:sz w:val="26"/>
          <w:szCs w:val="26"/>
        </w:rPr>
        <w:drawing>
          <wp:inline distT="114300" distB="114300" distL="114300" distR="114300">
            <wp:extent cx="5943600" cy="4178300"/>
            <wp:effectExtent l="0" t="0" r="0" b="12700"/>
            <wp:docPr id="1" name="image3.png"/>
            <wp:cNvGraphicFramePr/>
            <a:graphic xmlns:a="http://schemas.openxmlformats.org/drawingml/2006/main">
              <a:graphicData uri="http://schemas.openxmlformats.org/drawingml/2006/picture">
                <pic:pic xmlns:pic="http://schemas.openxmlformats.org/drawingml/2006/picture">
                  <pic:nvPicPr>
                    <pic:cNvPr id="1" name="image3.png"/>
                    <pic:cNvPicPr preferRelativeResize="0"/>
                  </pic:nvPicPr>
                  <pic:blipFill>
                    <a:blip r:embed="rId9"/>
                    <a:srcRect/>
                    <a:stretch>
                      <a:fillRect/>
                    </a:stretch>
                  </pic:blipFill>
                  <pic:spPr>
                    <a:xfrm>
                      <a:off x="0" y="0"/>
                      <a:ext cx="5943600" cy="4178300"/>
                    </a:xfrm>
                    <a:prstGeom prst="rect">
                      <a:avLst/>
                    </a:prstGeom>
                  </pic:spPr>
                </pic:pic>
              </a:graphicData>
            </a:graphic>
          </wp:inline>
        </w:drawing>
      </w:r>
    </w:p>
    <w:p w14:paraId="5A2B122F">
      <w:pPr>
        <w:keepNext w:val="0"/>
        <w:keepLines w:val="0"/>
        <w:pageBreakBefore w:val="0"/>
        <w:widowControl w:val="0"/>
        <w:numPr>
          <w:ilvl w:val="0"/>
          <w:numId w:val="4"/>
        </w:numPr>
        <w:kinsoku/>
        <w:wordWrap/>
        <w:overflowPunct/>
        <w:topLinePunct w:val="0"/>
        <w:autoSpaceDE/>
        <w:autoSpaceDN/>
        <w:bidi w:val="0"/>
        <w:adjustRightInd/>
        <w:snapToGrid/>
        <w:spacing w:before="120" w:after="120" w:afterAutospacing="0" w:line="360" w:lineRule="auto"/>
        <w:ind w:left="480" w:hanging="36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 xml:space="preserve">Tìm </w:t>
      </w:r>
      <w:r>
        <w:rPr>
          <w:rFonts w:hint="default" w:ascii="Times New Roman" w:hAnsi="Times New Roman" w:cs="Times New Roman"/>
          <w:b/>
          <w:bCs/>
          <w:sz w:val="26"/>
          <w:szCs w:val="26"/>
          <w:rtl w:val="0"/>
        </w:rPr>
        <w:t>HTTP GET message</w:t>
      </w:r>
      <w:r>
        <w:rPr>
          <w:rFonts w:hint="default" w:ascii="Times New Roman" w:hAnsi="Times New Roman" w:cs="Times New Roman"/>
          <w:sz w:val="26"/>
          <w:szCs w:val="26"/>
          <w:rtl w:val="0"/>
        </w:rPr>
        <w:t xml:space="preserve"> đã được gửi từ máy tính của bạn đến </w:t>
      </w:r>
      <w:r>
        <w:rPr>
          <w:rFonts w:hint="default" w:ascii="Times New Roman" w:hAnsi="Times New Roman" w:cs="Times New Roman"/>
          <w:b/>
          <w:bCs/>
          <w:sz w:val="26"/>
          <w:szCs w:val="26"/>
          <w:rtl w:val="0"/>
        </w:rPr>
        <w:t>gaia.cs.umass.edu HTTP server</w:t>
      </w:r>
      <w:r>
        <w:rPr>
          <w:rFonts w:hint="default" w:ascii="Times New Roman" w:hAnsi="Times New Roman" w:cs="Times New Roman"/>
          <w:sz w:val="26"/>
          <w:szCs w:val="26"/>
          <w:rtl w:val="0"/>
        </w:rPr>
        <w:t xml:space="preserve">. (Hãy tìm một </w:t>
      </w:r>
      <w:r>
        <w:rPr>
          <w:rFonts w:hint="default" w:ascii="Times New Roman" w:hAnsi="Times New Roman" w:cs="Times New Roman"/>
          <w:b/>
          <w:bCs/>
          <w:sz w:val="26"/>
          <w:szCs w:val="26"/>
          <w:rtl w:val="0"/>
        </w:rPr>
        <w:t>HTTP GET message</w:t>
      </w:r>
      <w:r>
        <w:rPr>
          <w:rFonts w:hint="default" w:ascii="Times New Roman" w:hAnsi="Times New Roman" w:cs="Times New Roman"/>
          <w:sz w:val="26"/>
          <w:szCs w:val="26"/>
          <w:rtl w:val="0"/>
        </w:rPr>
        <w:t xml:space="preserve"> trong phần “</w:t>
      </w:r>
      <w:r>
        <w:rPr>
          <w:rFonts w:hint="default" w:ascii="Times New Roman" w:hAnsi="Times New Roman" w:cs="Times New Roman"/>
          <w:b/>
          <w:bCs/>
          <w:sz w:val="26"/>
          <w:szCs w:val="26"/>
          <w:rtl w:val="0"/>
        </w:rPr>
        <w:t>listing of captured packets</w:t>
      </w:r>
      <w:r>
        <w:rPr>
          <w:rFonts w:hint="default" w:ascii="Times New Roman" w:hAnsi="Times New Roman" w:cs="Times New Roman"/>
          <w:sz w:val="26"/>
          <w:szCs w:val="26"/>
          <w:rtl w:val="0"/>
        </w:rPr>
        <w:t xml:space="preserve">” của cửa sổ </w:t>
      </w:r>
      <w:r>
        <w:rPr>
          <w:rFonts w:hint="default" w:ascii="Times New Roman" w:hAnsi="Times New Roman" w:cs="Times New Roman"/>
          <w:b/>
          <w:bCs/>
          <w:sz w:val="26"/>
          <w:szCs w:val="26"/>
          <w:rtl w:val="0"/>
        </w:rPr>
        <w:t>Wireshark</w:t>
      </w:r>
      <w:r>
        <w:rPr>
          <w:rFonts w:hint="default" w:ascii="Times New Roman" w:hAnsi="Times New Roman" w:cs="Times New Roman"/>
          <w:sz w:val="26"/>
          <w:szCs w:val="26"/>
          <w:rtl w:val="0"/>
        </w:rPr>
        <w:t xml:space="preserve"> (xem Figure 3 và 5) hiển thị “GET” theo sau bởi </w:t>
      </w:r>
      <w:r>
        <w:rPr>
          <w:rFonts w:hint="default" w:ascii="Times New Roman" w:hAnsi="Times New Roman" w:cs="Times New Roman"/>
          <w:b/>
          <w:bCs/>
          <w:sz w:val="26"/>
          <w:szCs w:val="26"/>
          <w:rtl w:val="0"/>
        </w:rPr>
        <w:t>URL</w:t>
      </w:r>
      <w:r>
        <w:rPr>
          <w:rFonts w:hint="default" w:ascii="Times New Roman" w:hAnsi="Times New Roman" w:cs="Times New Roman"/>
          <w:sz w:val="26"/>
          <w:szCs w:val="26"/>
          <w:rtl w:val="0"/>
        </w:rPr>
        <w:t xml:space="preserve"> gaia.cs.umass.edu mà bạn đã nhập. Khi bạn chọn </w:t>
      </w:r>
      <w:r>
        <w:rPr>
          <w:rFonts w:hint="default" w:ascii="Times New Roman" w:hAnsi="Times New Roman" w:cs="Times New Roman"/>
          <w:b/>
          <w:bCs/>
          <w:sz w:val="26"/>
          <w:szCs w:val="26"/>
          <w:rtl w:val="0"/>
        </w:rPr>
        <w:t>HTTP GET message</w:t>
      </w:r>
      <w:r>
        <w:rPr>
          <w:rFonts w:hint="default" w:ascii="Times New Roman" w:hAnsi="Times New Roman" w:cs="Times New Roman"/>
          <w:sz w:val="26"/>
          <w:szCs w:val="26"/>
          <w:rtl w:val="0"/>
        </w:rPr>
        <w:t xml:space="preserve">, thông tin về </w:t>
      </w:r>
      <w:r>
        <w:rPr>
          <w:rFonts w:hint="default" w:ascii="Times New Roman" w:hAnsi="Times New Roman" w:cs="Times New Roman"/>
          <w:b/>
          <w:bCs/>
          <w:sz w:val="26"/>
          <w:szCs w:val="26"/>
          <w:rtl w:val="0"/>
        </w:rPr>
        <w:t>Ethernet frame</w:t>
      </w:r>
      <w:r>
        <w:rPr>
          <w:rFonts w:hint="default" w:ascii="Times New Roman" w:hAnsi="Times New Roman" w:cs="Times New Roman"/>
          <w:sz w:val="26"/>
          <w:szCs w:val="26"/>
          <w:rtl w:val="0"/>
        </w:rPr>
        <w:t xml:space="preserve">, </w:t>
      </w:r>
      <w:r>
        <w:rPr>
          <w:rFonts w:hint="default" w:ascii="Times New Roman" w:hAnsi="Times New Roman" w:cs="Times New Roman"/>
          <w:b/>
          <w:bCs/>
          <w:sz w:val="26"/>
          <w:szCs w:val="26"/>
          <w:rtl w:val="0"/>
        </w:rPr>
        <w:t>IP datagram</w:t>
      </w:r>
      <w:r>
        <w:rPr>
          <w:rFonts w:hint="default" w:ascii="Times New Roman" w:hAnsi="Times New Roman" w:cs="Times New Roman"/>
          <w:sz w:val="26"/>
          <w:szCs w:val="26"/>
          <w:rtl w:val="0"/>
        </w:rPr>
        <w:t xml:space="preserve">, </w:t>
      </w:r>
      <w:r>
        <w:rPr>
          <w:rFonts w:hint="default" w:ascii="Times New Roman" w:hAnsi="Times New Roman" w:cs="Times New Roman"/>
          <w:b/>
          <w:bCs/>
          <w:sz w:val="26"/>
          <w:szCs w:val="26"/>
          <w:rtl w:val="0"/>
        </w:rPr>
        <w:t>TCP segment</w:t>
      </w:r>
      <w:r>
        <w:rPr>
          <w:rFonts w:hint="default" w:ascii="Times New Roman" w:hAnsi="Times New Roman" w:cs="Times New Roman"/>
          <w:sz w:val="26"/>
          <w:szCs w:val="26"/>
          <w:rtl w:val="0"/>
        </w:rPr>
        <w:t xml:space="preserve">, và </w:t>
      </w:r>
      <w:r>
        <w:rPr>
          <w:rFonts w:hint="default" w:ascii="Times New Roman" w:hAnsi="Times New Roman" w:cs="Times New Roman"/>
          <w:b/>
          <w:bCs/>
          <w:sz w:val="26"/>
          <w:szCs w:val="26"/>
          <w:rtl w:val="0"/>
        </w:rPr>
        <w:t>HTTP message header</w:t>
      </w:r>
      <w:r>
        <w:rPr>
          <w:rFonts w:hint="default" w:ascii="Times New Roman" w:hAnsi="Times New Roman" w:cs="Times New Roman"/>
          <w:sz w:val="26"/>
          <w:szCs w:val="26"/>
          <w:rtl w:val="0"/>
        </w:rPr>
        <w:t xml:space="preserve"> sẽ được hiển thị trong cửa sổ </w:t>
      </w:r>
      <w:r>
        <w:rPr>
          <w:rFonts w:hint="default" w:ascii="Times New Roman" w:hAnsi="Times New Roman" w:cs="Times New Roman"/>
          <w:b/>
          <w:bCs/>
          <w:sz w:val="26"/>
          <w:szCs w:val="26"/>
          <w:rtl w:val="0"/>
        </w:rPr>
        <w:t>packet-header</w:t>
      </w:r>
      <w:r>
        <w:rPr>
          <w:rFonts w:hint="default" w:ascii="Times New Roman" w:hAnsi="Times New Roman" w:cs="Times New Roman"/>
          <w:sz w:val="26"/>
          <w:szCs w:val="26"/>
          <w:rtl w:val="0"/>
        </w:rPr>
        <w:t xml:space="preserve">. Bằng cách nhấp vào dấu ‘+’ và ‘-' cùng các mũi tên hướng sang phải và xuống dưới ở phía bên trái của cửa sổ </w:t>
      </w:r>
      <w:r>
        <w:rPr>
          <w:rFonts w:hint="default" w:ascii="Times New Roman" w:hAnsi="Times New Roman" w:cs="Times New Roman"/>
          <w:b/>
          <w:bCs/>
          <w:sz w:val="26"/>
          <w:szCs w:val="26"/>
          <w:rtl w:val="0"/>
        </w:rPr>
        <w:t>packet details</w:t>
      </w:r>
      <w:r>
        <w:rPr>
          <w:rFonts w:hint="default" w:ascii="Times New Roman" w:hAnsi="Times New Roman" w:cs="Times New Roman"/>
          <w:sz w:val="26"/>
          <w:szCs w:val="26"/>
          <w:rtl w:val="0"/>
        </w:rPr>
        <w:t xml:space="preserve">, hãy </w:t>
      </w:r>
      <w:r>
        <w:rPr>
          <w:rFonts w:hint="default" w:ascii="Times New Roman" w:hAnsi="Times New Roman" w:cs="Times New Roman"/>
          <w:b/>
          <w:bCs/>
          <w:sz w:val="26"/>
          <w:szCs w:val="26"/>
          <w:rtl w:val="0"/>
        </w:rPr>
        <w:t>thu nhỏ</w:t>
      </w:r>
      <w:r>
        <w:rPr>
          <w:rFonts w:hint="default" w:ascii="Times New Roman" w:hAnsi="Times New Roman" w:cs="Times New Roman"/>
          <w:sz w:val="26"/>
          <w:szCs w:val="26"/>
          <w:rtl w:val="0"/>
        </w:rPr>
        <w:t xml:space="preserve"> (minimize) lượng thông tin hiển thị về </w:t>
      </w:r>
      <w:r>
        <w:rPr>
          <w:rFonts w:hint="default" w:ascii="Times New Roman" w:hAnsi="Times New Roman" w:cs="Times New Roman"/>
          <w:b/>
          <w:bCs/>
          <w:sz w:val="26"/>
          <w:szCs w:val="26"/>
          <w:rtl w:val="0"/>
        </w:rPr>
        <w:t>Frame</w:t>
      </w:r>
      <w:r>
        <w:rPr>
          <w:rFonts w:hint="default" w:ascii="Times New Roman" w:hAnsi="Times New Roman" w:cs="Times New Roman"/>
          <w:sz w:val="26"/>
          <w:szCs w:val="26"/>
          <w:rtl w:val="0"/>
        </w:rPr>
        <w:t xml:space="preserve">, </w:t>
      </w:r>
      <w:r>
        <w:rPr>
          <w:rFonts w:hint="default" w:ascii="Times New Roman" w:hAnsi="Times New Roman" w:cs="Times New Roman"/>
          <w:b/>
          <w:bCs/>
          <w:sz w:val="26"/>
          <w:szCs w:val="26"/>
          <w:rtl w:val="0"/>
        </w:rPr>
        <w:t>Ethernet</w:t>
      </w:r>
      <w:r>
        <w:rPr>
          <w:rFonts w:hint="default" w:ascii="Times New Roman" w:hAnsi="Times New Roman" w:cs="Times New Roman"/>
          <w:sz w:val="26"/>
          <w:szCs w:val="26"/>
          <w:rtl w:val="0"/>
        </w:rPr>
        <w:t xml:space="preserve">, </w:t>
      </w:r>
      <w:r>
        <w:rPr>
          <w:rFonts w:hint="default" w:ascii="Times New Roman" w:hAnsi="Times New Roman" w:cs="Times New Roman"/>
          <w:b/>
          <w:bCs/>
          <w:sz w:val="26"/>
          <w:szCs w:val="26"/>
          <w:rtl w:val="0"/>
        </w:rPr>
        <w:t>Internet Protocol</w:t>
      </w:r>
      <w:r>
        <w:rPr>
          <w:rFonts w:hint="default" w:ascii="Times New Roman" w:hAnsi="Times New Roman" w:cs="Times New Roman"/>
          <w:sz w:val="26"/>
          <w:szCs w:val="26"/>
          <w:rtl w:val="0"/>
        </w:rPr>
        <w:t xml:space="preserve">, và </w:t>
      </w:r>
      <w:r>
        <w:rPr>
          <w:rFonts w:hint="default" w:ascii="Times New Roman" w:hAnsi="Times New Roman" w:cs="Times New Roman"/>
          <w:b/>
          <w:bCs/>
          <w:sz w:val="26"/>
          <w:szCs w:val="26"/>
          <w:rtl w:val="0"/>
        </w:rPr>
        <w:t>Transmission Control Protocol</w:t>
      </w:r>
      <w:r>
        <w:rPr>
          <w:rFonts w:hint="default" w:ascii="Times New Roman" w:hAnsi="Times New Roman" w:cs="Times New Roman"/>
          <w:sz w:val="26"/>
          <w:szCs w:val="26"/>
          <w:rtl w:val="0"/>
        </w:rPr>
        <w:t xml:space="preserve">. </w:t>
      </w:r>
      <w:r>
        <w:rPr>
          <w:rFonts w:hint="default" w:ascii="Times New Roman" w:hAnsi="Times New Roman" w:cs="Times New Roman"/>
          <w:b/>
          <w:bCs/>
          <w:sz w:val="26"/>
          <w:szCs w:val="26"/>
          <w:rtl w:val="0"/>
        </w:rPr>
        <w:t>Mở rộng</w:t>
      </w:r>
      <w:r>
        <w:rPr>
          <w:rFonts w:hint="default" w:ascii="Times New Roman" w:hAnsi="Times New Roman" w:cs="Times New Roman"/>
          <w:sz w:val="26"/>
          <w:szCs w:val="26"/>
          <w:rtl w:val="0"/>
        </w:rPr>
        <w:t xml:space="preserve"> (maximize) lượng thông tin hiển thị về </w:t>
      </w:r>
      <w:r>
        <w:rPr>
          <w:rFonts w:hint="default" w:ascii="Times New Roman" w:hAnsi="Times New Roman" w:cs="Times New Roman"/>
          <w:b/>
          <w:bCs/>
          <w:sz w:val="26"/>
          <w:szCs w:val="26"/>
          <w:rtl w:val="0"/>
        </w:rPr>
        <w:t>HTTP protocol</w:t>
      </w:r>
      <w:r>
        <w:rPr>
          <w:rFonts w:hint="default" w:ascii="Times New Roman" w:hAnsi="Times New Roman" w:cs="Times New Roman"/>
          <w:sz w:val="26"/>
          <w:szCs w:val="26"/>
          <w:rtl w:val="0"/>
        </w:rPr>
        <w:t xml:space="preserve">. Màn hình hiển thị </w:t>
      </w:r>
      <w:r>
        <w:rPr>
          <w:rFonts w:hint="default" w:ascii="Times New Roman" w:hAnsi="Times New Roman" w:cs="Times New Roman"/>
          <w:b/>
          <w:bCs/>
          <w:sz w:val="26"/>
          <w:szCs w:val="26"/>
          <w:rtl w:val="0"/>
        </w:rPr>
        <w:t>Wireshark</w:t>
      </w:r>
      <w:r>
        <w:rPr>
          <w:rFonts w:hint="default" w:ascii="Times New Roman" w:hAnsi="Times New Roman" w:cs="Times New Roman"/>
          <w:sz w:val="26"/>
          <w:szCs w:val="26"/>
          <w:rtl w:val="0"/>
        </w:rPr>
        <w:t xml:space="preserve"> của bạn bây giờ sẽ trông đại khái như trong Figure 5. (Lưu ý, cụ thể là lượng thông tin </w:t>
      </w:r>
      <w:r>
        <w:rPr>
          <w:rFonts w:hint="default" w:ascii="Times New Roman" w:hAnsi="Times New Roman" w:cs="Times New Roman"/>
          <w:b/>
          <w:bCs/>
          <w:sz w:val="26"/>
          <w:szCs w:val="26"/>
          <w:rtl w:val="0"/>
        </w:rPr>
        <w:t>protocol</w:t>
      </w:r>
      <w:r>
        <w:rPr>
          <w:rFonts w:hint="default" w:ascii="Times New Roman" w:hAnsi="Times New Roman" w:cs="Times New Roman"/>
          <w:sz w:val="26"/>
          <w:szCs w:val="26"/>
          <w:rtl w:val="0"/>
        </w:rPr>
        <w:t xml:space="preserve"> được thu nhỏ đối với tất cả các </w:t>
      </w:r>
      <w:r>
        <w:rPr>
          <w:rFonts w:hint="default" w:ascii="Times New Roman" w:hAnsi="Times New Roman" w:cs="Times New Roman"/>
          <w:b/>
          <w:bCs/>
          <w:sz w:val="26"/>
          <w:szCs w:val="26"/>
          <w:rtl w:val="0"/>
        </w:rPr>
        <w:t>protocol</w:t>
      </w:r>
      <w:r>
        <w:rPr>
          <w:rFonts w:hint="default" w:ascii="Times New Roman" w:hAnsi="Times New Roman" w:cs="Times New Roman"/>
          <w:sz w:val="26"/>
          <w:szCs w:val="26"/>
          <w:rtl w:val="0"/>
        </w:rPr>
        <w:t xml:space="preserve"> ngoại trừ </w:t>
      </w:r>
      <w:r>
        <w:rPr>
          <w:rFonts w:hint="default" w:ascii="Times New Roman" w:hAnsi="Times New Roman" w:cs="Times New Roman"/>
          <w:b/>
          <w:bCs/>
          <w:sz w:val="26"/>
          <w:szCs w:val="26"/>
          <w:rtl w:val="0"/>
        </w:rPr>
        <w:t>HTTP</w:t>
      </w:r>
      <w:r>
        <w:rPr>
          <w:rFonts w:hint="default" w:ascii="Times New Roman" w:hAnsi="Times New Roman" w:cs="Times New Roman"/>
          <w:sz w:val="26"/>
          <w:szCs w:val="26"/>
          <w:rtl w:val="0"/>
        </w:rPr>
        <w:t xml:space="preserve">, và lượng thông tin </w:t>
      </w:r>
      <w:r>
        <w:rPr>
          <w:rFonts w:hint="default" w:ascii="Times New Roman" w:hAnsi="Times New Roman" w:cs="Times New Roman"/>
          <w:b/>
          <w:bCs/>
          <w:sz w:val="26"/>
          <w:szCs w:val="26"/>
          <w:rtl w:val="0"/>
        </w:rPr>
        <w:t>protocol</w:t>
      </w:r>
      <w:r>
        <w:rPr>
          <w:rFonts w:hint="default" w:ascii="Times New Roman" w:hAnsi="Times New Roman" w:cs="Times New Roman"/>
          <w:sz w:val="26"/>
          <w:szCs w:val="26"/>
          <w:rtl w:val="0"/>
        </w:rPr>
        <w:t xml:space="preserve"> được mở rộng tối đa đối với </w:t>
      </w:r>
      <w:r>
        <w:rPr>
          <w:rFonts w:hint="default" w:ascii="Times New Roman" w:hAnsi="Times New Roman" w:cs="Times New Roman"/>
          <w:b/>
          <w:bCs/>
          <w:sz w:val="26"/>
          <w:szCs w:val="26"/>
          <w:rtl w:val="0"/>
        </w:rPr>
        <w:t>HTTP</w:t>
      </w:r>
      <w:r>
        <w:rPr>
          <w:rFonts w:hint="default" w:ascii="Times New Roman" w:hAnsi="Times New Roman" w:cs="Times New Roman"/>
          <w:sz w:val="26"/>
          <w:szCs w:val="26"/>
          <w:rtl w:val="0"/>
        </w:rPr>
        <w:t xml:space="preserve"> trong cửa sổ </w:t>
      </w:r>
      <w:r>
        <w:rPr>
          <w:rFonts w:hint="default" w:ascii="Times New Roman" w:hAnsi="Times New Roman" w:cs="Times New Roman"/>
          <w:b/>
          <w:bCs/>
          <w:sz w:val="26"/>
          <w:szCs w:val="26"/>
          <w:rtl w:val="0"/>
        </w:rPr>
        <w:t>packet-header</w:t>
      </w:r>
      <w:r>
        <w:rPr>
          <w:rFonts w:hint="default" w:ascii="Times New Roman" w:hAnsi="Times New Roman" w:cs="Times New Roman"/>
          <w:sz w:val="26"/>
          <w:szCs w:val="26"/>
          <w:rtl w:val="0"/>
        </w:rPr>
        <w:t>) .</w:t>
      </w:r>
    </w:p>
    <w:p w14:paraId="35FDC32C">
      <w:pPr>
        <w:keepNext w:val="0"/>
        <w:keepLines w:val="0"/>
        <w:pageBreakBefore w:val="0"/>
        <w:widowControl w:val="0"/>
        <w:numPr>
          <w:ilvl w:val="0"/>
          <w:numId w:val="4"/>
        </w:numPr>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snapToGrid/>
        <w:spacing w:before="120" w:beforeAutospacing="0" w:after="120" w:line="360" w:lineRule="auto"/>
        <w:ind w:left="480" w:hanging="36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Thoát Wireshark</w:t>
      </w:r>
    </w:p>
    <w:p w14:paraId="090D5321">
      <w:pPr>
        <w:keepNext w:val="0"/>
        <w:keepLines w:val="0"/>
        <w:pageBreakBefore w:val="0"/>
        <w:widowControl w:val="0"/>
        <w:kinsoku/>
        <w:wordWrap/>
        <w:overflowPunct/>
        <w:topLinePunct w:val="0"/>
        <w:autoSpaceDE/>
        <w:autoSpaceDN/>
        <w:bidi w:val="0"/>
        <w:adjustRightInd/>
        <w:snapToGrid/>
        <w:spacing w:before="120" w:after="120" w:line="360" w:lineRule="auto"/>
        <w:ind w:firstLine="720"/>
        <w:jc w:val="both"/>
        <w:textAlignment w:val="auto"/>
        <w:rPr>
          <w:rFonts w:hint="default" w:ascii="Times New Roman" w:hAnsi="Times New Roman" w:cs="Times New Roman"/>
          <w:sz w:val="26"/>
          <w:szCs w:val="26"/>
          <w:rtl w:val="0"/>
        </w:rPr>
      </w:pPr>
      <w:r>
        <w:rPr>
          <w:rFonts w:hint="default" w:ascii="Times New Roman" w:hAnsi="Times New Roman" w:cs="Times New Roman"/>
          <w:sz w:val="26"/>
          <w:szCs w:val="26"/>
          <w:rtl w:val="0"/>
        </w:rPr>
        <w:t xml:space="preserve">Chúc mừng! Bạn đã hoàn thành bài </w:t>
      </w:r>
      <w:r>
        <w:rPr>
          <w:rFonts w:hint="default" w:ascii="Times New Roman" w:hAnsi="Times New Roman" w:cs="Times New Roman"/>
          <w:b/>
          <w:bCs/>
          <w:sz w:val="26"/>
          <w:szCs w:val="26"/>
          <w:rtl w:val="0"/>
        </w:rPr>
        <w:t>lab</w:t>
      </w:r>
      <w:r>
        <w:rPr>
          <w:rFonts w:hint="default" w:ascii="Times New Roman" w:hAnsi="Times New Roman" w:cs="Times New Roman"/>
          <w:sz w:val="26"/>
          <w:szCs w:val="26"/>
          <w:rtl w:val="0"/>
        </w:rPr>
        <w:t xml:space="preserve"> đầu tiên!</w:t>
      </w:r>
    </w:p>
    <w:p w14:paraId="66B1FBA6">
      <w:pPr>
        <w:keepNext w:val="0"/>
        <w:keepLines w:val="0"/>
        <w:pageBreakBefore w:val="0"/>
        <w:widowControl w:val="0"/>
        <w:kinsoku/>
        <w:wordWrap/>
        <w:overflowPunct/>
        <w:topLinePunct w:val="0"/>
        <w:autoSpaceDE/>
        <w:autoSpaceDN/>
        <w:bidi w:val="0"/>
        <w:adjustRightInd/>
        <w:snapToGrid/>
        <w:spacing w:before="120" w:after="120" w:line="360" w:lineRule="auto"/>
        <w:ind w:firstLine="720"/>
        <w:jc w:val="both"/>
        <w:textAlignment w:val="auto"/>
        <w:rPr>
          <w:rFonts w:hint="default" w:ascii="Times New Roman" w:hAnsi="Times New Roman" w:cs="Times New Roman"/>
          <w:sz w:val="26"/>
          <w:szCs w:val="26"/>
          <w:rtl w:val="0"/>
        </w:rPr>
      </w:pPr>
    </w:p>
    <w:p w14:paraId="5D3605DE">
      <w:pPr>
        <w:keepNext w:val="0"/>
        <w:keepLines w:val="0"/>
        <w:pageBreakBefore w:val="0"/>
        <w:widowControl w:val="0"/>
        <w:kinsoku/>
        <w:wordWrap/>
        <w:overflowPunct/>
        <w:topLinePunct w:val="0"/>
        <w:autoSpaceDE/>
        <w:autoSpaceDN/>
        <w:bidi w:val="0"/>
        <w:adjustRightInd/>
        <w:snapToGrid/>
        <w:spacing w:before="120" w:after="120" w:line="360" w:lineRule="auto"/>
        <w:ind w:left="0" w:firstLine="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 xml:space="preserve">        Bây giờ hãy trả lời các câu hỏi bên dưới. Nếu bạn đang làm bài </w:t>
      </w:r>
      <w:r>
        <w:rPr>
          <w:rFonts w:hint="default" w:ascii="Times New Roman" w:hAnsi="Times New Roman" w:cs="Times New Roman"/>
          <w:b/>
          <w:bCs/>
          <w:sz w:val="26"/>
          <w:szCs w:val="26"/>
          <w:rtl w:val="0"/>
        </w:rPr>
        <w:t>lab</w:t>
      </w:r>
      <w:r>
        <w:rPr>
          <w:rFonts w:hint="default" w:ascii="Times New Roman" w:hAnsi="Times New Roman" w:cs="Times New Roman"/>
          <w:sz w:val="26"/>
          <w:szCs w:val="26"/>
          <w:rtl w:val="0"/>
        </w:rPr>
        <w:t xml:space="preserve"> này như một phần của lớp học, giáo viên của bạn sẽ cung cấp chi tiết về cách nộp bài tập, dù là viết tay hay trong một </w:t>
      </w:r>
      <w:r>
        <w:rPr>
          <w:rFonts w:hint="default" w:ascii="Times New Roman" w:hAnsi="Times New Roman" w:cs="Times New Roman"/>
          <w:b/>
          <w:bCs/>
          <w:sz w:val="26"/>
          <w:szCs w:val="26"/>
          <w:rtl w:val="0"/>
        </w:rPr>
        <w:t>learning management system (LMS)</w:t>
      </w:r>
      <w:r>
        <w:rPr>
          <w:rFonts w:hint="default" w:ascii="Times New Roman" w:hAnsi="Times New Roman" w:cs="Times New Roman"/>
          <w:sz w:val="26"/>
          <w:szCs w:val="26"/>
          <w:rtl w:val="0"/>
        </w:rPr>
        <w:t xml:space="preserve">. Nếu bạn không thể chạy Wireshark trên một </w:t>
      </w:r>
      <w:r>
        <w:rPr>
          <w:rFonts w:hint="default" w:ascii="Times New Roman" w:hAnsi="Times New Roman" w:cs="Times New Roman"/>
          <w:b/>
          <w:bCs/>
          <w:sz w:val="26"/>
          <w:szCs w:val="26"/>
          <w:rtl w:val="0"/>
        </w:rPr>
        <w:t>live network connection</w:t>
      </w:r>
      <w:r>
        <w:rPr>
          <w:rFonts w:hint="default" w:ascii="Times New Roman" w:hAnsi="Times New Roman" w:cs="Times New Roman"/>
          <w:sz w:val="26"/>
          <w:szCs w:val="26"/>
          <w:rtl w:val="0"/>
        </w:rPr>
        <w:t xml:space="preserve"> hoặc đang trả lời các câu hỏi thông qua </w:t>
      </w:r>
      <w:r>
        <w:rPr>
          <w:rFonts w:hint="default" w:ascii="Times New Roman" w:hAnsi="Times New Roman" w:cs="Times New Roman"/>
          <w:b/>
          <w:bCs/>
          <w:sz w:val="26"/>
          <w:szCs w:val="26"/>
          <w:rtl w:val="0"/>
        </w:rPr>
        <w:t>LMS</w:t>
      </w:r>
      <w:r>
        <w:rPr>
          <w:rFonts w:hint="default" w:ascii="Times New Roman" w:hAnsi="Times New Roman" w:cs="Times New Roman"/>
          <w:sz w:val="26"/>
          <w:szCs w:val="26"/>
          <w:rtl w:val="0"/>
        </w:rPr>
        <w:t xml:space="preserve">, bạn có thể tải xuống một </w:t>
      </w:r>
      <w:r>
        <w:rPr>
          <w:rFonts w:hint="default" w:ascii="Times New Roman" w:hAnsi="Times New Roman" w:cs="Times New Roman"/>
          <w:b/>
          <w:bCs/>
          <w:sz w:val="26"/>
          <w:szCs w:val="26"/>
          <w:rtl w:val="0"/>
        </w:rPr>
        <w:t>packet trace file</w:t>
      </w:r>
      <w:r>
        <w:rPr>
          <w:rFonts w:hint="default" w:ascii="Times New Roman" w:hAnsi="Times New Roman" w:cs="Times New Roman"/>
          <w:sz w:val="26"/>
          <w:szCs w:val="26"/>
          <w:rtl w:val="0"/>
        </w:rPr>
        <w:t xml:space="preserve"> đã được </w:t>
      </w:r>
      <w:r>
        <w:rPr>
          <w:rFonts w:hint="default" w:ascii="Times New Roman" w:hAnsi="Times New Roman" w:cs="Times New Roman"/>
          <w:b/>
          <w:bCs/>
          <w:sz w:val="26"/>
          <w:szCs w:val="26"/>
          <w:rtl w:val="0"/>
        </w:rPr>
        <w:t>capture</w:t>
      </w:r>
      <w:r>
        <w:rPr>
          <w:rFonts w:hint="default" w:ascii="Times New Roman" w:hAnsi="Times New Roman" w:cs="Times New Roman"/>
          <w:sz w:val="26"/>
          <w:szCs w:val="26"/>
          <w:rtl w:val="0"/>
        </w:rPr>
        <w:t xml:space="preserve"> trong khi thực hiện các bước ở trên.</w:t>
      </w:r>
    </w:p>
    <w:p w14:paraId="07F48AB1">
      <w:pPr>
        <w:keepNext w:val="0"/>
        <w:keepLines w:val="0"/>
        <w:pageBreakBefore w:val="0"/>
        <w:widowControl w:val="0"/>
        <w:numPr>
          <w:ilvl w:val="0"/>
          <w:numId w:val="5"/>
        </w:numPr>
        <w:kinsoku/>
        <w:wordWrap/>
        <w:overflowPunct/>
        <w:topLinePunct w:val="0"/>
        <w:autoSpaceDE/>
        <w:autoSpaceDN/>
        <w:bidi w:val="0"/>
        <w:adjustRightInd/>
        <w:snapToGrid/>
        <w:spacing w:before="120" w:after="120" w:afterAutospacing="0" w:line="360" w:lineRule="auto"/>
        <w:ind w:left="720" w:hanging="36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 xml:space="preserve">Trong số các </w:t>
      </w:r>
      <w:r>
        <w:rPr>
          <w:rFonts w:hint="default" w:ascii="Times New Roman" w:hAnsi="Times New Roman" w:cs="Times New Roman"/>
          <w:b/>
          <w:bCs/>
          <w:sz w:val="26"/>
          <w:szCs w:val="26"/>
          <w:rtl w:val="0"/>
        </w:rPr>
        <w:t>protocol</w:t>
      </w:r>
      <w:r>
        <w:rPr>
          <w:rFonts w:hint="default" w:ascii="Times New Roman" w:hAnsi="Times New Roman" w:cs="Times New Roman"/>
          <w:sz w:val="26"/>
          <w:szCs w:val="26"/>
          <w:rtl w:val="0"/>
        </w:rPr>
        <w:t xml:space="preserve"> sau đây, những </w:t>
      </w:r>
      <w:r>
        <w:rPr>
          <w:rFonts w:hint="default" w:ascii="Times New Roman" w:hAnsi="Times New Roman" w:cs="Times New Roman"/>
          <w:b/>
          <w:bCs/>
          <w:sz w:val="26"/>
          <w:szCs w:val="26"/>
          <w:rtl w:val="0"/>
        </w:rPr>
        <w:t>protocol</w:t>
      </w:r>
      <w:r>
        <w:rPr>
          <w:rFonts w:hint="default" w:ascii="Times New Roman" w:hAnsi="Times New Roman" w:cs="Times New Roman"/>
          <w:sz w:val="26"/>
          <w:szCs w:val="26"/>
          <w:rtl w:val="0"/>
        </w:rPr>
        <w:t xml:space="preserve"> nào được hiển thị là xuất hiện (tức là, được liệt kê trong cột “protocol” của Wireshark) trong </w:t>
      </w:r>
      <w:r>
        <w:rPr>
          <w:rFonts w:hint="default" w:ascii="Times New Roman" w:hAnsi="Times New Roman" w:cs="Times New Roman"/>
          <w:b/>
          <w:bCs/>
          <w:sz w:val="26"/>
          <w:szCs w:val="26"/>
          <w:rtl w:val="0"/>
        </w:rPr>
        <w:t>trace file</w:t>
      </w:r>
      <w:r>
        <w:rPr>
          <w:rFonts w:hint="default" w:ascii="Times New Roman" w:hAnsi="Times New Roman" w:cs="Times New Roman"/>
          <w:sz w:val="26"/>
          <w:szCs w:val="26"/>
          <w:rtl w:val="0"/>
        </w:rPr>
        <w:t xml:space="preserve"> của bạn: </w:t>
      </w:r>
      <w:r>
        <w:rPr>
          <w:rFonts w:hint="default" w:ascii="Times New Roman" w:hAnsi="Times New Roman" w:cs="Times New Roman"/>
          <w:b/>
          <w:bCs/>
          <w:sz w:val="26"/>
          <w:szCs w:val="26"/>
          <w:rtl w:val="0"/>
        </w:rPr>
        <w:t>TCP</w:t>
      </w:r>
      <w:r>
        <w:rPr>
          <w:rFonts w:hint="default" w:ascii="Times New Roman" w:hAnsi="Times New Roman" w:cs="Times New Roman"/>
          <w:sz w:val="26"/>
          <w:szCs w:val="26"/>
          <w:rtl w:val="0"/>
        </w:rPr>
        <w:t xml:space="preserve">, </w:t>
      </w:r>
      <w:r>
        <w:rPr>
          <w:rFonts w:hint="default" w:ascii="Times New Roman" w:hAnsi="Times New Roman" w:cs="Times New Roman"/>
          <w:b/>
          <w:bCs/>
          <w:sz w:val="26"/>
          <w:szCs w:val="26"/>
          <w:rtl w:val="0"/>
        </w:rPr>
        <w:t>QUIC</w:t>
      </w:r>
      <w:r>
        <w:rPr>
          <w:rFonts w:hint="default" w:ascii="Times New Roman" w:hAnsi="Times New Roman" w:cs="Times New Roman"/>
          <w:sz w:val="26"/>
          <w:szCs w:val="26"/>
          <w:rtl w:val="0"/>
        </w:rPr>
        <w:t xml:space="preserve">, </w:t>
      </w:r>
      <w:r>
        <w:rPr>
          <w:rFonts w:hint="default" w:ascii="Times New Roman" w:hAnsi="Times New Roman" w:cs="Times New Roman"/>
          <w:b/>
          <w:bCs/>
          <w:sz w:val="26"/>
          <w:szCs w:val="26"/>
          <w:rtl w:val="0"/>
        </w:rPr>
        <w:t>HTTP</w:t>
      </w:r>
      <w:r>
        <w:rPr>
          <w:rFonts w:hint="default" w:ascii="Times New Roman" w:hAnsi="Times New Roman" w:cs="Times New Roman"/>
          <w:sz w:val="26"/>
          <w:szCs w:val="26"/>
          <w:rtl w:val="0"/>
        </w:rPr>
        <w:t xml:space="preserve">, </w:t>
      </w:r>
      <w:r>
        <w:rPr>
          <w:rFonts w:hint="default" w:ascii="Times New Roman" w:hAnsi="Times New Roman" w:cs="Times New Roman"/>
          <w:b/>
          <w:bCs/>
          <w:sz w:val="26"/>
          <w:szCs w:val="26"/>
          <w:rtl w:val="0"/>
        </w:rPr>
        <w:t>DNS</w:t>
      </w:r>
      <w:r>
        <w:rPr>
          <w:rFonts w:hint="default" w:ascii="Times New Roman" w:hAnsi="Times New Roman" w:cs="Times New Roman"/>
          <w:sz w:val="26"/>
          <w:szCs w:val="26"/>
          <w:rtl w:val="0"/>
        </w:rPr>
        <w:t xml:space="preserve">, </w:t>
      </w:r>
      <w:r>
        <w:rPr>
          <w:rFonts w:hint="default" w:ascii="Times New Roman" w:hAnsi="Times New Roman" w:cs="Times New Roman"/>
          <w:b/>
          <w:bCs/>
          <w:sz w:val="26"/>
          <w:szCs w:val="26"/>
          <w:rtl w:val="0"/>
        </w:rPr>
        <w:t>UDP</w:t>
      </w:r>
      <w:r>
        <w:rPr>
          <w:rFonts w:hint="default" w:ascii="Times New Roman" w:hAnsi="Times New Roman" w:cs="Times New Roman"/>
          <w:sz w:val="26"/>
          <w:szCs w:val="26"/>
          <w:rtl w:val="0"/>
        </w:rPr>
        <w:t xml:space="preserve">, </w:t>
      </w:r>
      <w:r>
        <w:rPr>
          <w:rFonts w:hint="default" w:ascii="Times New Roman" w:hAnsi="Times New Roman" w:cs="Times New Roman"/>
          <w:b/>
          <w:bCs/>
          <w:sz w:val="26"/>
          <w:szCs w:val="26"/>
          <w:rtl w:val="0"/>
        </w:rPr>
        <w:t>TLSv1.2</w:t>
      </w:r>
      <w:r>
        <w:rPr>
          <w:rFonts w:hint="default" w:ascii="Times New Roman" w:hAnsi="Times New Roman" w:cs="Times New Roman"/>
          <w:sz w:val="26"/>
          <w:szCs w:val="26"/>
          <w:rtl w:val="0"/>
        </w:rPr>
        <w:t>?</w:t>
      </w:r>
    </w:p>
    <w:p w14:paraId="40FA619C">
      <w:pPr>
        <w:keepNext w:val="0"/>
        <w:keepLines w:val="0"/>
        <w:pageBreakBefore w:val="0"/>
        <w:widowControl w:val="0"/>
        <w:numPr>
          <w:ilvl w:val="0"/>
          <w:numId w:val="0"/>
        </w:numPr>
        <w:kinsoku/>
        <w:wordWrap/>
        <w:overflowPunct/>
        <w:topLinePunct w:val="0"/>
        <w:autoSpaceDE/>
        <w:autoSpaceDN/>
        <w:bidi w:val="0"/>
        <w:adjustRightInd/>
        <w:snapToGrid/>
        <w:spacing w:before="120" w:after="120" w:afterAutospacing="0" w:line="360" w:lineRule="auto"/>
        <w:ind w:left="360" w:leftChars="0"/>
        <w:jc w:val="both"/>
        <w:textAlignment w:val="auto"/>
        <w:rPr>
          <w:rFonts w:hint="default" w:ascii="Times New Roman" w:hAnsi="Times New Roman" w:cs="Times New Roman"/>
          <w:sz w:val="26"/>
          <w:szCs w:val="26"/>
        </w:rPr>
      </w:pPr>
      <w:r>
        <w:rPr>
          <w:rFonts w:ascii="Times New Roman" w:hAnsi="Times New Roman" w:cs="Times New Roman"/>
          <w:b/>
          <w:bCs/>
          <w:sz w:val="26"/>
          <w:szCs w:val="26"/>
        </w:rPr>
        <w:t>TCP, HTTP,</w:t>
      </w:r>
      <w:r>
        <w:rPr>
          <w:rFonts w:hint="default" w:ascii="Times New Roman" w:hAnsi="Times New Roman" w:cs="Times New Roman"/>
          <w:b/>
          <w:bCs/>
          <w:sz w:val="26"/>
          <w:szCs w:val="26"/>
          <w:lang w:val="vi-VN"/>
        </w:rPr>
        <w:t xml:space="preserve"> </w:t>
      </w:r>
      <w:r>
        <w:rPr>
          <w:rFonts w:ascii="Times New Roman" w:hAnsi="Times New Roman" w:cs="Times New Roman"/>
          <w:b/>
          <w:bCs/>
          <w:sz w:val="26"/>
          <w:szCs w:val="26"/>
        </w:rPr>
        <w:t>DNS,</w:t>
      </w:r>
      <w:r>
        <w:rPr>
          <w:rFonts w:hint="default" w:ascii="Times New Roman" w:hAnsi="Times New Roman" w:cs="Times New Roman"/>
          <w:b/>
          <w:bCs/>
          <w:sz w:val="26"/>
          <w:szCs w:val="26"/>
          <w:lang w:val="vi-VN"/>
        </w:rPr>
        <w:t xml:space="preserve"> </w:t>
      </w:r>
      <w:r>
        <w:rPr>
          <w:rFonts w:ascii="Times New Roman" w:hAnsi="Times New Roman" w:cs="Times New Roman"/>
          <w:b/>
          <w:bCs/>
          <w:sz w:val="26"/>
          <w:szCs w:val="26"/>
        </w:rPr>
        <w:t xml:space="preserve">TLSv1.2 </w:t>
      </w:r>
      <w:r>
        <w:rPr>
          <w:rFonts w:ascii="Times New Roman" w:hAnsi="Times New Roman" w:cs="Times New Roman"/>
          <w:sz w:val="26"/>
          <w:szCs w:val="26"/>
        </w:rPr>
        <w:t>có xuất hiện</w:t>
      </w:r>
    </w:p>
    <w:p w14:paraId="52725FBE">
      <w:pPr>
        <w:keepNext w:val="0"/>
        <w:keepLines w:val="0"/>
        <w:pageBreakBefore w:val="0"/>
        <w:widowControl w:val="0"/>
        <w:numPr>
          <w:ilvl w:val="0"/>
          <w:numId w:val="5"/>
        </w:numPr>
        <w:kinsoku/>
        <w:wordWrap/>
        <w:overflowPunct/>
        <w:topLinePunct w:val="0"/>
        <w:autoSpaceDE/>
        <w:autoSpaceDN/>
        <w:bidi w:val="0"/>
        <w:adjustRightInd/>
        <w:snapToGrid/>
        <w:spacing w:before="120" w:beforeAutospacing="0" w:after="120" w:afterAutospacing="0" w:line="360" w:lineRule="auto"/>
        <w:ind w:left="720" w:hanging="36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 xml:space="preserve">Mất bao lâu từ khi </w:t>
      </w:r>
      <w:r>
        <w:rPr>
          <w:rFonts w:hint="default" w:ascii="Times New Roman" w:hAnsi="Times New Roman" w:cs="Times New Roman"/>
          <w:b/>
          <w:bCs/>
          <w:sz w:val="26"/>
          <w:szCs w:val="26"/>
          <w:rtl w:val="0"/>
        </w:rPr>
        <w:t>HTTP GET message</w:t>
      </w:r>
      <w:r>
        <w:rPr>
          <w:rFonts w:hint="default" w:ascii="Times New Roman" w:hAnsi="Times New Roman" w:cs="Times New Roman"/>
          <w:sz w:val="26"/>
          <w:szCs w:val="26"/>
          <w:rtl w:val="0"/>
        </w:rPr>
        <w:t xml:space="preserve"> được gửi đi cho đến khi nhận được </w:t>
      </w:r>
      <w:r>
        <w:rPr>
          <w:rFonts w:hint="default" w:ascii="Times New Roman" w:hAnsi="Times New Roman" w:cs="Times New Roman"/>
          <w:b/>
          <w:bCs/>
          <w:sz w:val="26"/>
          <w:szCs w:val="26"/>
          <w:rtl w:val="0"/>
        </w:rPr>
        <w:t>HTTP OK reply</w:t>
      </w:r>
      <w:r>
        <w:rPr>
          <w:rFonts w:hint="default" w:ascii="Times New Roman" w:hAnsi="Times New Roman" w:cs="Times New Roman"/>
          <w:sz w:val="26"/>
          <w:szCs w:val="26"/>
          <w:rtl w:val="0"/>
        </w:rPr>
        <w:t xml:space="preserve">? (Theo mặc định, giá trị của cột </w:t>
      </w:r>
      <w:r>
        <w:rPr>
          <w:rFonts w:hint="default" w:ascii="Times New Roman" w:hAnsi="Times New Roman" w:cs="Times New Roman"/>
          <w:b/>
          <w:bCs/>
          <w:sz w:val="26"/>
          <w:szCs w:val="26"/>
          <w:rtl w:val="0"/>
        </w:rPr>
        <w:t>Time</w:t>
      </w:r>
      <w:r>
        <w:rPr>
          <w:rFonts w:hint="default" w:ascii="Times New Roman" w:hAnsi="Times New Roman" w:cs="Times New Roman"/>
          <w:sz w:val="26"/>
          <w:szCs w:val="26"/>
          <w:rtl w:val="0"/>
        </w:rPr>
        <w:t xml:space="preserve"> trong cửa sổ </w:t>
      </w:r>
      <w:r>
        <w:rPr>
          <w:rFonts w:hint="default" w:ascii="Times New Roman" w:hAnsi="Times New Roman" w:cs="Times New Roman"/>
          <w:b/>
          <w:bCs/>
          <w:sz w:val="26"/>
          <w:szCs w:val="26"/>
          <w:rtl w:val="0"/>
        </w:rPr>
        <w:t>packet-listing</w:t>
      </w:r>
      <w:r>
        <w:rPr>
          <w:rFonts w:hint="default" w:ascii="Times New Roman" w:hAnsi="Times New Roman" w:cs="Times New Roman"/>
          <w:sz w:val="26"/>
          <w:szCs w:val="26"/>
          <w:rtl w:val="0"/>
        </w:rPr>
        <w:t xml:space="preserve"> là khoảng thời gian, tính bằng giây, kể từ khi quá trình </w:t>
      </w:r>
      <w:r>
        <w:rPr>
          <w:rFonts w:hint="default" w:ascii="Times New Roman" w:hAnsi="Times New Roman" w:cs="Times New Roman"/>
          <w:b/>
          <w:bCs/>
          <w:sz w:val="26"/>
          <w:szCs w:val="26"/>
          <w:rtl w:val="0"/>
        </w:rPr>
        <w:t>Wireshark tracing</w:t>
      </w:r>
      <w:r>
        <w:rPr>
          <w:rFonts w:hint="default" w:ascii="Times New Roman" w:hAnsi="Times New Roman" w:cs="Times New Roman"/>
          <w:sz w:val="26"/>
          <w:szCs w:val="26"/>
          <w:rtl w:val="0"/>
        </w:rPr>
        <w:t xml:space="preserve"> bắt đầu. (Nếu bạn muốn hiển thị trường </w:t>
      </w:r>
      <w:r>
        <w:rPr>
          <w:rFonts w:hint="default" w:ascii="Times New Roman" w:hAnsi="Times New Roman" w:cs="Times New Roman"/>
          <w:b/>
          <w:bCs/>
          <w:sz w:val="26"/>
          <w:szCs w:val="26"/>
          <w:rtl w:val="0"/>
        </w:rPr>
        <w:t>Time</w:t>
      </w:r>
      <w:r>
        <w:rPr>
          <w:rFonts w:hint="default" w:ascii="Times New Roman" w:hAnsi="Times New Roman" w:cs="Times New Roman"/>
          <w:sz w:val="26"/>
          <w:szCs w:val="26"/>
          <w:rtl w:val="0"/>
        </w:rPr>
        <w:t xml:space="preserve"> theo định dạng </w:t>
      </w:r>
      <w:r>
        <w:rPr>
          <w:rFonts w:hint="default" w:ascii="Times New Roman" w:hAnsi="Times New Roman" w:cs="Times New Roman"/>
          <w:b/>
          <w:bCs/>
          <w:sz w:val="26"/>
          <w:szCs w:val="26"/>
          <w:rtl w:val="0"/>
        </w:rPr>
        <w:t>time-of-day</w:t>
      </w:r>
      <w:r>
        <w:rPr>
          <w:rFonts w:hint="default" w:ascii="Times New Roman" w:hAnsi="Times New Roman" w:cs="Times New Roman"/>
          <w:sz w:val="26"/>
          <w:szCs w:val="26"/>
          <w:rtl w:val="0"/>
        </w:rPr>
        <w:t xml:space="preserve">, hãy chọn menu thả xuống </w:t>
      </w:r>
      <w:r>
        <w:rPr>
          <w:rFonts w:hint="default" w:ascii="Times New Roman" w:hAnsi="Times New Roman" w:cs="Times New Roman"/>
          <w:b/>
          <w:bCs/>
          <w:sz w:val="26"/>
          <w:szCs w:val="26"/>
          <w:rtl w:val="0"/>
        </w:rPr>
        <w:t>View</w:t>
      </w:r>
      <w:r>
        <w:rPr>
          <w:rFonts w:hint="default" w:ascii="Times New Roman" w:hAnsi="Times New Roman" w:cs="Times New Roman"/>
          <w:sz w:val="26"/>
          <w:szCs w:val="26"/>
          <w:rtl w:val="0"/>
        </w:rPr>
        <w:t xml:space="preserve"> của Wireshark, sau đó chọn </w:t>
      </w:r>
      <w:r>
        <w:rPr>
          <w:rFonts w:hint="default" w:ascii="Times New Roman" w:hAnsi="Times New Roman" w:cs="Times New Roman"/>
          <w:b/>
          <w:bCs/>
          <w:sz w:val="26"/>
          <w:szCs w:val="26"/>
          <w:rtl w:val="0"/>
        </w:rPr>
        <w:t>Time Display Format</w:t>
      </w:r>
      <w:r>
        <w:rPr>
          <w:rFonts w:hint="default" w:ascii="Times New Roman" w:hAnsi="Times New Roman" w:cs="Times New Roman"/>
          <w:sz w:val="26"/>
          <w:szCs w:val="26"/>
          <w:rtl w:val="0"/>
        </w:rPr>
        <w:t xml:space="preserve">, rồi chọn </w:t>
      </w:r>
      <w:r>
        <w:rPr>
          <w:rFonts w:hint="default" w:ascii="Times New Roman" w:hAnsi="Times New Roman" w:cs="Times New Roman"/>
          <w:b/>
          <w:bCs/>
          <w:sz w:val="26"/>
          <w:szCs w:val="26"/>
          <w:rtl w:val="0"/>
        </w:rPr>
        <w:t>Time-of-day</w:t>
      </w:r>
      <w:r>
        <w:rPr>
          <w:rFonts w:hint="default" w:ascii="Times New Roman" w:hAnsi="Times New Roman" w:cs="Times New Roman"/>
          <w:sz w:val="26"/>
          <w:szCs w:val="26"/>
          <w:rtl w:val="0"/>
        </w:rPr>
        <w:t xml:space="preserve">.) </w:t>
      </w:r>
    </w:p>
    <w:p w14:paraId="0F3D2B14">
      <w:pPr>
        <w:keepNext w:val="0"/>
        <w:keepLines w:val="0"/>
        <w:pageBreakBefore w:val="0"/>
        <w:widowControl w:val="0"/>
        <w:numPr>
          <w:ilvl w:val="0"/>
          <w:numId w:val="0"/>
        </w:numPr>
        <w:kinsoku/>
        <w:wordWrap/>
        <w:overflowPunct/>
        <w:topLinePunct w:val="0"/>
        <w:autoSpaceDE/>
        <w:autoSpaceDN/>
        <w:bidi w:val="0"/>
        <w:adjustRightInd/>
        <w:snapToGrid/>
        <w:spacing w:before="120" w:beforeAutospacing="0" w:after="120" w:afterAutospacing="0" w:line="360" w:lineRule="auto"/>
        <w:ind w:left="360" w:leftChars="0"/>
        <w:jc w:val="both"/>
        <w:textAlignment w:val="auto"/>
        <w:rPr>
          <w:rFonts w:hint="default" w:ascii="Times New Roman" w:hAnsi="Times New Roman"/>
          <w:sz w:val="26"/>
          <w:szCs w:val="26"/>
        </w:rPr>
      </w:pPr>
      <w:r>
        <w:rPr>
          <w:rFonts w:hint="default" w:ascii="Times New Roman" w:hAnsi="Times New Roman"/>
          <w:sz w:val="26"/>
          <w:szCs w:val="26"/>
        </w:rPr>
        <w:t>Thời gian = T_OK - T_GET</w:t>
      </w:r>
    </w:p>
    <w:p w14:paraId="6395B021">
      <w:pPr>
        <w:keepNext w:val="0"/>
        <w:keepLines w:val="0"/>
        <w:pageBreakBefore w:val="0"/>
        <w:widowControl w:val="0"/>
        <w:numPr>
          <w:ilvl w:val="0"/>
          <w:numId w:val="0"/>
        </w:numPr>
        <w:kinsoku/>
        <w:wordWrap/>
        <w:overflowPunct/>
        <w:topLinePunct w:val="0"/>
        <w:autoSpaceDE/>
        <w:autoSpaceDN/>
        <w:bidi w:val="0"/>
        <w:adjustRightInd/>
        <w:snapToGrid/>
        <w:spacing w:before="120" w:beforeAutospacing="0" w:after="120" w:afterAutospacing="0" w:line="360" w:lineRule="auto"/>
        <w:ind w:left="360" w:leftChars="0"/>
        <w:jc w:val="both"/>
        <w:textAlignment w:val="auto"/>
        <w:rPr>
          <w:rFonts w:hint="default" w:ascii="Times New Roman" w:hAnsi="Times New Roman"/>
          <w:sz w:val="26"/>
          <w:szCs w:val="26"/>
        </w:rPr>
      </w:pPr>
      <w:r>
        <w:rPr>
          <w:rFonts w:hint="default" w:ascii="Times New Roman" w:hAnsi="Times New Roman"/>
          <w:sz w:val="26"/>
          <w:szCs w:val="26"/>
        </w:rPr>
        <w:t>Thời gian = 8.501613 - 8.472728</w:t>
      </w:r>
    </w:p>
    <w:p w14:paraId="7FC35F82">
      <w:pPr>
        <w:keepNext w:val="0"/>
        <w:keepLines w:val="0"/>
        <w:pageBreakBefore w:val="0"/>
        <w:widowControl w:val="0"/>
        <w:numPr>
          <w:ilvl w:val="0"/>
          <w:numId w:val="0"/>
        </w:numPr>
        <w:kinsoku/>
        <w:wordWrap/>
        <w:overflowPunct/>
        <w:topLinePunct w:val="0"/>
        <w:autoSpaceDE/>
        <w:autoSpaceDN/>
        <w:bidi w:val="0"/>
        <w:adjustRightInd/>
        <w:snapToGrid/>
        <w:spacing w:before="120" w:beforeAutospacing="0" w:after="120" w:afterAutospacing="0" w:line="360" w:lineRule="auto"/>
        <w:ind w:left="360" w:leftChars="0"/>
        <w:jc w:val="both"/>
        <w:textAlignment w:val="auto"/>
        <w:rPr>
          <w:rFonts w:hint="default" w:ascii="Times New Roman" w:hAnsi="Times New Roman"/>
          <w:sz w:val="26"/>
          <w:szCs w:val="26"/>
        </w:rPr>
      </w:pPr>
      <w:r>
        <w:rPr>
          <w:rFonts w:hint="default" w:ascii="Times New Roman" w:hAnsi="Times New Roman"/>
          <w:sz w:val="26"/>
          <w:szCs w:val="26"/>
        </w:rPr>
        <w:t>=&gt;</w:t>
      </w:r>
      <w:r>
        <w:rPr>
          <w:rFonts w:hint="default" w:ascii="Times New Roman" w:hAnsi="Times New Roman"/>
          <w:sz w:val="26"/>
          <w:szCs w:val="26"/>
          <w:lang w:val="vi-VN"/>
        </w:rPr>
        <w:t xml:space="preserve"> </w:t>
      </w:r>
      <w:r>
        <w:rPr>
          <w:rFonts w:hint="default" w:ascii="Times New Roman" w:hAnsi="Times New Roman"/>
          <w:sz w:val="26"/>
          <w:szCs w:val="26"/>
        </w:rPr>
        <w:t>Thời gian = 0.028885 giây</w:t>
      </w:r>
    </w:p>
    <w:p w14:paraId="33E73F03">
      <w:pPr>
        <w:keepNext w:val="0"/>
        <w:keepLines w:val="0"/>
        <w:pageBreakBefore w:val="0"/>
        <w:widowControl w:val="0"/>
        <w:numPr>
          <w:ilvl w:val="0"/>
          <w:numId w:val="0"/>
        </w:numPr>
        <w:kinsoku/>
        <w:wordWrap/>
        <w:overflowPunct/>
        <w:topLinePunct w:val="0"/>
        <w:autoSpaceDE/>
        <w:autoSpaceDN/>
        <w:bidi w:val="0"/>
        <w:adjustRightInd/>
        <w:snapToGrid/>
        <w:spacing w:before="120" w:beforeAutospacing="0" w:after="120" w:afterAutospacing="0" w:line="360" w:lineRule="auto"/>
        <w:ind w:left="360" w:leftChars="0"/>
        <w:jc w:val="both"/>
        <w:textAlignment w:val="auto"/>
        <w:rPr>
          <w:rFonts w:hint="default" w:ascii="Times New Roman" w:hAnsi="Times New Roman"/>
          <w:sz w:val="26"/>
          <w:szCs w:val="26"/>
        </w:rPr>
      </w:pPr>
      <w:r>
        <w:rPr>
          <w:rFonts w:ascii="Times New Roman" w:hAnsi="Times New Roman" w:cs="Times New Roman"/>
          <w:sz w:val="26"/>
          <w:szCs w:val="26"/>
        </w:rPr>
        <w:drawing>
          <wp:inline distT="0" distB="0" distL="0" distR="0">
            <wp:extent cx="5972175" cy="573405"/>
            <wp:effectExtent l="0" t="0" r="1905" b="5715"/>
            <wp:docPr id="1148969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969089" name="Picture 1"/>
                    <pic:cNvPicPr>
                      <a:picLocks noChangeAspect="1"/>
                    </pic:cNvPicPr>
                  </pic:nvPicPr>
                  <pic:blipFill>
                    <a:blip r:embed="rId10"/>
                    <a:stretch>
                      <a:fillRect/>
                    </a:stretch>
                  </pic:blipFill>
                  <pic:spPr>
                    <a:xfrm>
                      <a:off x="0" y="0"/>
                      <a:ext cx="5972175" cy="573405"/>
                    </a:xfrm>
                    <a:prstGeom prst="rect">
                      <a:avLst/>
                    </a:prstGeom>
                  </pic:spPr>
                </pic:pic>
              </a:graphicData>
            </a:graphic>
          </wp:inline>
        </w:drawing>
      </w:r>
    </w:p>
    <w:p w14:paraId="069FAAA5">
      <w:pPr>
        <w:keepNext w:val="0"/>
        <w:keepLines w:val="0"/>
        <w:pageBreakBefore w:val="0"/>
        <w:widowControl w:val="0"/>
        <w:numPr>
          <w:ilvl w:val="0"/>
          <w:numId w:val="5"/>
        </w:numPr>
        <w:kinsoku/>
        <w:wordWrap/>
        <w:overflowPunct/>
        <w:topLinePunct w:val="0"/>
        <w:autoSpaceDE/>
        <w:autoSpaceDN/>
        <w:bidi w:val="0"/>
        <w:adjustRightInd/>
        <w:snapToGrid/>
        <w:spacing w:before="120" w:beforeAutospacing="0" w:after="120" w:line="360" w:lineRule="auto"/>
        <w:ind w:left="720" w:hanging="360"/>
        <w:jc w:val="both"/>
        <w:textAlignment w:val="auto"/>
        <w:rPr>
          <w:rFonts w:hint="default" w:ascii="Times New Roman" w:hAnsi="Times New Roman" w:cs="Times New Roman"/>
          <w:sz w:val="26"/>
          <w:szCs w:val="26"/>
          <w:u w:val="none"/>
        </w:rPr>
      </w:pPr>
      <w:r>
        <w:rPr>
          <w:rFonts w:hint="default" w:ascii="Times New Roman" w:hAnsi="Times New Roman" w:cs="Times New Roman"/>
          <w:b/>
          <w:bCs/>
          <w:sz w:val="26"/>
          <w:szCs w:val="26"/>
          <w:rtl w:val="0"/>
        </w:rPr>
        <w:t>Internet address</w:t>
      </w:r>
      <w:r>
        <w:rPr>
          <w:rFonts w:hint="default" w:ascii="Times New Roman" w:hAnsi="Times New Roman" w:cs="Times New Roman"/>
          <w:sz w:val="26"/>
          <w:szCs w:val="26"/>
          <w:rtl w:val="0"/>
        </w:rPr>
        <w:t xml:space="preserve"> của </w:t>
      </w:r>
      <w:r>
        <w:rPr>
          <w:rFonts w:hint="default" w:ascii="Times New Roman" w:hAnsi="Times New Roman" w:eastAsia="Roboto Mono" w:cs="Times New Roman"/>
          <w:color w:val="188038"/>
          <w:sz w:val="26"/>
          <w:szCs w:val="26"/>
          <w:rtl w:val="0"/>
        </w:rPr>
        <w:t>gaia.cs.umass.edu</w:t>
      </w:r>
      <w:r>
        <w:rPr>
          <w:rFonts w:hint="default" w:ascii="Times New Roman" w:hAnsi="Times New Roman" w:cs="Times New Roman"/>
          <w:sz w:val="26"/>
          <w:szCs w:val="26"/>
          <w:rtl w:val="0"/>
        </w:rPr>
        <w:t xml:space="preserve"> (còn được biết đến là </w:t>
      </w:r>
      <w:r>
        <w:rPr>
          <w:rFonts w:hint="default" w:ascii="Times New Roman" w:hAnsi="Times New Roman" w:eastAsia="Roboto Mono" w:cs="Times New Roman"/>
          <w:color w:val="188038"/>
          <w:sz w:val="26"/>
          <w:szCs w:val="26"/>
          <w:rtl w:val="0"/>
        </w:rPr>
        <w:t>www-net.cs.umass.edu</w:t>
      </w:r>
      <w:r>
        <w:rPr>
          <w:rFonts w:hint="default" w:ascii="Times New Roman" w:hAnsi="Times New Roman" w:cs="Times New Roman"/>
          <w:sz w:val="26"/>
          <w:szCs w:val="26"/>
          <w:rtl w:val="0"/>
        </w:rPr>
        <w:t xml:space="preserve">) là gì? </w:t>
      </w:r>
      <w:r>
        <w:rPr>
          <w:rFonts w:hint="default" w:ascii="Times New Roman" w:hAnsi="Times New Roman" w:cs="Times New Roman"/>
          <w:b/>
          <w:bCs/>
          <w:sz w:val="26"/>
          <w:szCs w:val="26"/>
          <w:rtl w:val="0"/>
        </w:rPr>
        <w:t>Internet address</w:t>
      </w:r>
      <w:r>
        <w:rPr>
          <w:rFonts w:hint="default" w:ascii="Times New Roman" w:hAnsi="Times New Roman" w:cs="Times New Roman"/>
          <w:sz w:val="26"/>
          <w:szCs w:val="26"/>
          <w:rtl w:val="0"/>
        </w:rPr>
        <w:t xml:space="preserve"> của máy tính bạn hoặc (nếu bạn đang sử dụng </w:t>
      </w:r>
      <w:r>
        <w:rPr>
          <w:rFonts w:hint="default" w:ascii="Times New Roman" w:hAnsi="Times New Roman" w:cs="Times New Roman"/>
          <w:b/>
          <w:bCs/>
          <w:sz w:val="26"/>
          <w:szCs w:val="26"/>
          <w:rtl w:val="0"/>
        </w:rPr>
        <w:t>trace file</w:t>
      </w:r>
      <w:r>
        <w:rPr>
          <w:rFonts w:hint="default" w:ascii="Times New Roman" w:hAnsi="Times New Roman" w:cs="Times New Roman"/>
          <w:sz w:val="26"/>
          <w:szCs w:val="26"/>
          <w:rtl w:val="0"/>
        </w:rPr>
        <w:t xml:space="preserve">) máy tính đã gửi </w:t>
      </w:r>
      <w:r>
        <w:rPr>
          <w:rFonts w:hint="default" w:ascii="Times New Roman" w:hAnsi="Times New Roman" w:cs="Times New Roman"/>
          <w:b/>
          <w:bCs/>
          <w:sz w:val="26"/>
          <w:szCs w:val="26"/>
          <w:rtl w:val="0"/>
        </w:rPr>
        <w:t>HTTP GET message</w:t>
      </w:r>
      <w:r>
        <w:rPr>
          <w:rFonts w:hint="default" w:ascii="Times New Roman" w:hAnsi="Times New Roman" w:cs="Times New Roman"/>
          <w:sz w:val="26"/>
          <w:szCs w:val="26"/>
          <w:rtl w:val="0"/>
        </w:rPr>
        <w:t xml:space="preserve"> là gì?</w:t>
      </w:r>
    </w:p>
    <w:p w14:paraId="6E7D1D6E">
      <w:pPr>
        <w:numPr>
          <w:ilvl w:val="0"/>
          <w:numId w:val="6"/>
        </w:numPr>
        <w:tabs>
          <w:tab w:val="left" w:pos="425"/>
        </w:tabs>
        <w:spacing w:line="360" w:lineRule="auto"/>
        <w:jc w:val="both"/>
        <w:rPr>
          <w:rFonts w:ascii="Times New Roman" w:hAnsi="Times New Roman" w:cs="Times New Roman"/>
          <w:sz w:val="26"/>
          <w:szCs w:val="26"/>
        </w:rPr>
      </w:pPr>
      <w:r>
        <w:rPr>
          <w:rFonts w:ascii="Times New Roman" w:hAnsi="Times New Roman" w:cs="Times New Roman"/>
          <w:sz w:val="26"/>
          <w:szCs w:val="26"/>
        </w:rPr>
        <w:t>Internet address của gaia.cs.umass.edu: là địa chỉ đích (Destination) mà gói tin GET gửi đến. Địa chỉ IP là: 128.119.245.12.</w:t>
      </w:r>
    </w:p>
    <w:p w14:paraId="7204CA7C">
      <w:pPr>
        <w:numPr>
          <w:ilvl w:val="0"/>
          <w:numId w:val="6"/>
        </w:numPr>
        <w:tabs>
          <w:tab w:val="left" w:pos="425"/>
        </w:tabs>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Dòng (No.) 286: Cột Info hiển thị yêu cầu </w:t>
      </w:r>
      <w:r>
        <w:rPr>
          <w:rFonts w:ascii="Times New Roman" w:hAnsi="Times New Roman" w:cs="Times New Roman"/>
          <w:b/>
          <w:bCs/>
          <w:sz w:val="26"/>
          <w:szCs w:val="26"/>
        </w:rPr>
        <w:t>GET /wireshark-labs/INTRO-wireshark-file1.html.</w:t>
      </w:r>
      <w:r>
        <w:rPr>
          <w:rFonts w:ascii="Times New Roman" w:hAnsi="Times New Roman" w:cs="Times New Roman"/>
          <w:sz w:val="26"/>
          <w:szCs w:val="26"/>
        </w:rPr>
        <w:t>... Nhìn sang cột Source (Nguồn) của dòng này, địa chỉ là 10.0.0.44</w:t>
      </w:r>
    </w:p>
    <w:p w14:paraId="519B9462">
      <w:pPr>
        <w:keepNext w:val="0"/>
        <w:keepLines w:val="0"/>
        <w:pageBreakBefore w:val="0"/>
        <w:widowControl w:val="0"/>
        <w:numPr>
          <w:ilvl w:val="0"/>
          <w:numId w:val="0"/>
        </w:numPr>
        <w:kinsoku/>
        <w:wordWrap/>
        <w:overflowPunct/>
        <w:topLinePunct w:val="0"/>
        <w:autoSpaceDE/>
        <w:autoSpaceDN/>
        <w:bidi w:val="0"/>
        <w:adjustRightInd/>
        <w:snapToGrid/>
        <w:spacing w:before="120" w:beforeAutospacing="0" w:after="120" w:line="360" w:lineRule="auto"/>
        <w:ind w:left="360" w:leftChars="0"/>
        <w:jc w:val="both"/>
        <w:textAlignment w:val="auto"/>
        <w:rPr>
          <w:rFonts w:hint="default" w:ascii="Times New Roman" w:hAnsi="Times New Roman" w:cs="Times New Roman"/>
          <w:sz w:val="26"/>
          <w:szCs w:val="26"/>
          <w:u w:val="none"/>
        </w:rPr>
      </w:pPr>
    </w:p>
    <w:p w14:paraId="2B86C100">
      <w:pPr>
        <w:keepNext w:val="0"/>
        <w:keepLines w:val="0"/>
        <w:pageBreakBefore w:val="0"/>
        <w:widowControl w:val="0"/>
        <w:kinsoku/>
        <w:wordWrap/>
        <w:overflowPunct/>
        <w:topLinePunct w:val="0"/>
        <w:autoSpaceDE/>
        <w:autoSpaceDN/>
        <w:bidi w:val="0"/>
        <w:adjustRightInd/>
        <w:snapToGrid/>
        <w:spacing w:before="120" w:after="120" w:line="360" w:lineRule="auto"/>
        <w:ind w:left="0" w:firstLine="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 xml:space="preserve">Để trả lời hai câu hỏi tiếp theo, bạn sẽ cần chọn </w:t>
      </w:r>
      <w:r>
        <w:rPr>
          <w:rFonts w:hint="default" w:ascii="Times New Roman" w:hAnsi="Times New Roman" w:cs="Times New Roman"/>
          <w:b/>
          <w:bCs/>
          <w:sz w:val="26"/>
          <w:szCs w:val="26"/>
          <w:rtl w:val="0"/>
        </w:rPr>
        <w:t>TCP packet</w:t>
      </w:r>
      <w:r>
        <w:rPr>
          <w:rFonts w:hint="default" w:ascii="Times New Roman" w:hAnsi="Times New Roman" w:cs="Times New Roman"/>
          <w:sz w:val="26"/>
          <w:szCs w:val="26"/>
          <w:rtl w:val="0"/>
        </w:rPr>
        <w:t xml:space="preserve"> chứa </w:t>
      </w:r>
      <w:r>
        <w:rPr>
          <w:rFonts w:hint="default" w:ascii="Times New Roman" w:hAnsi="Times New Roman" w:cs="Times New Roman"/>
          <w:b/>
          <w:bCs/>
          <w:sz w:val="26"/>
          <w:szCs w:val="26"/>
          <w:rtl w:val="0"/>
        </w:rPr>
        <w:t>HTTP GET request</w:t>
      </w:r>
      <w:r>
        <w:rPr>
          <w:rFonts w:hint="default" w:ascii="Times New Roman" w:hAnsi="Times New Roman" w:cs="Times New Roman"/>
          <w:sz w:val="26"/>
          <w:szCs w:val="26"/>
          <w:rtl w:val="0"/>
        </w:rPr>
        <w:t xml:space="preserve"> (gợi ý: đây là </w:t>
      </w:r>
      <w:r>
        <w:rPr>
          <w:rFonts w:hint="default" w:ascii="Times New Roman" w:hAnsi="Times New Roman" w:cs="Times New Roman"/>
          <w:b/>
          <w:bCs/>
          <w:sz w:val="26"/>
          <w:szCs w:val="26"/>
          <w:rtl w:val="0"/>
        </w:rPr>
        <w:t>packet</w:t>
      </w:r>
      <w:r>
        <w:rPr>
          <w:rFonts w:hint="default" w:ascii="Times New Roman" w:hAnsi="Times New Roman" w:cs="Times New Roman"/>
          <w:sz w:val="26"/>
          <w:szCs w:val="26"/>
          <w:rtl w:val="0"/>
        </w:rPr>
        <w:t xml:space="preserve"> số 286 [1]). Mục đích của hai câu hỏi tiếp theo là để bạn làm quen với việc sử dụng cửa sổ “</w:t>
      </w:r>
      <w:r>
        <w:rPr>
          <w:rFonts w:hint="default" w:ascii="Times New Roman" w:hAnsi="Times New Roman" w:cs="Times New Roman"/>
          <w:b/>
          <w:bCs/>
          <w:sz w:val="26"/>
          <w:szCs w:val="26"/>
          <w:rtl w:val="0"/>
        </w:rPr>
        <w:t>Details of selected packet</w:t>
      </w:r>
      <w:r>
        <w:rPr>
          <w:rFonts w:hint="default" w:ascii="Times New Roman" w:hAnsi="Times New Roman" w:cs="Times New Roman"/>
          <w:sz w:val="26"/>
          <w:szCs w:val="26"/>
          <w:rtl w:val="0"/>
        </w:rPr>
        <w:t xml:space="preserve">” của Wireshark; xem Figure 3. Để làm điều này, hãy nhấp vào </w:t>
      </w:r>
      <w:r>
        <w:rPr>
          <w:rFonts w:hint="default" w:ascii="Times New Roman" w:hAnsi="Times New Roman" w:cs="Times New Roman"/>
          <w:b/>
          <w:bCs/>
          <w:sz w:val="26"/>
          <w:szCs w:val="26"/>
          <w:rtl w:val="0"/>
        </w:rPr>
        <w:t>Packet</w:t>
      </w:r>
      <w:r>
        <w:rPr>
          <w:rFonts w:hint="default" w:ascii="Times New Roman" w:hAnsi="Times New Roman" w:cs="Times New Roman"/>
          <w:sz w:val="26"/>
          <w:szCs w:val="26"/>
          <w:rtl w:val="0"/>
        </w:rPr>
        <w:t xml:space="preserve"> 286 (màn hình của bạn sẽ trông tương tự như Figure 3). Để trả lời câu hỏi đầu tiên bên dưới, hãy nhìn vào cửa sổ “</w:t>
      </w:r>
      <w:r>
        <w:rPr>
          <w:rFonts w:hint="default" w:ascii="Times New Roman" w:hAnsi="Times New Roman" w:cs="Times New Roman"/>
          <w:b/>
          <w:bCs/>
          <w:sz w:val="26"/>
          <w:szCs w:val="26"/>
          <w:rtl w:val="0"/>
        </w:rPr>
        <w:t>Details of selected packet</w:t>
      </w:r>
      <w:r>
        <w:rPr>
          <w:rFonts w:hint="default" w:ascii="Times New Roman" w:hAnsi="Times New Roman" w:cs="Times New Roman"/>
          <w:sz w:val="26"/>
          <w:szCs w:val="26"/>
          <w:rtl w:val="0"/>
        </w:rPr>
        <w:t xml:space="preserve">”, bật (toggle) hình tam giác cho </w:t>
      </w:r>
      <w:r>
        <w:rPr>
          <w:rFonts w:hint="default" w:ascii="Times New Roman" w:hAnsi="Times New Roman" w:cs="Times New Roman"/>
          <w:b/>
          <w:bCs/>
          <w:sz w:val="26"/>
          <w:szCs w:val="26"/>
          <w:rtl w:val="0"/>
        </w:rPr>
        <w:t>HTTP</w:t>
      </w:r>
      <w:r>
        <w:rPr>
          <w:rFonts w:hint="default" w:ascii="Times New Roman" w:hAnsi="Times New Roman" w:cs="Times New Roman"/>
          <w:sz w:val="26"/>
          <w:szCs w:val="26"/>
          <w:rtl w:val="0"/>
        </w:rPr>
        <w:t xml:space="preserve"> (màn hình của bạn sau đó sẽ trông tương tự như Figure 5); đối với câu hỏi thứ hai bên dưới, bạn sẽ cần mở rộng thông tin trên phần </w:t>
      </w:r>
      <w:r>
        <w:rPr>
          <w:rFonts w:hint="default" w:ascii="Times New Roman" w:hAnsi="Times New Roman" w:cs="Times New Roman"/>
          <w:b/>
          <w:bCs/>
          <w:sz w:val="26"/>
          <w:szCs w:val="26"/>
          <w:rtl w:val="0"/>
        </w:rPr>
        <w:t>Transmission Control Protocol (TCP)</w:t>
      </w:r>
      <w:r>
        <w:rPr>
          <w:rFonts w:hint="default" w:ascii="Times New Roman" w:hAnsi="Times New Roman" w:cs="Times New Roman"/>
          <w:sz w:val="26"/>
          <w:szCs w:val="26"/>
          <w:rtl w:val="0"/>
        </w:rPr>
        <w:t xml:space="preserve"> của </w:t>
      </w:r>
      <w:r>
        <w:rPr>
          <w:rFonts w:hint="default" w:ascii="Times New Roman" w:hAnsi="Times New Roman" w:cs="Times New Roman"/>
          <w:b/>
          <w:bCs/>
          <w:sz w:val="26"/>
          <w:szCs w:val="26"/>
          <w:rtl w:val="0"/>
        </w:rPr>
        <w:t>packet</w:t>
      </w:r>
      <w:r>
        <w:rPr>
          <w:rFonts w:hint="default" w:ascii="Times New Roman" w:hAnsi="Times New Roman" w:cs="Times New Roman"/>
          <w:sz w:val="26"/>
          <w:szCs w:val="26"/>
          <w:rtl w:val="0"/>
        </w:rPr>
        <w:t xml:space="preserve"> này. </w:t>
      </w:r>
    </w:p>
    <w:p w14:paraId="5A2F0D9C">
      <w:pPr>
        <w:keepNext w:val="0"/>
        <w:keepLines w:val="0"/>
        <w:pageBreakBefore w:val="0"/>
        <w:widowControl w:val="0"/>
        <w:numPr>
          <w:ilvl w:val="0"/>
          <w:numId w:val="5"/>
        </w:numPr>
        <w:kinsoku/>
        <w:wordWrap/>
        <w:overflowPunct/>
        <w:topLinePunct w:val="0"/>
        <w:autoSpaceDE/>
        <w:autoSpaceDN/>
        <w:bidi w:val="0"/>
        <w:adjustRightInd/>
        <w:snapToGrid/>
        <w:spacing w:before="120" w:after="120" w:afterAutospacing="0" w:line="360" w:lineRule="auto"/>
        <w:ind w:left="720" w:hanging="360"/>
        <w:jc w:val="both"/>
        <w:textAlignment w:val="auto"/>
        <w:rPr>
          <w:rFonts w:hint="default" w:ascii="Times New Roman" w:hAnsi="Times New Roman" w:cs="Times New Roman"/>
          <w:sz w:val="26"/>
          <w:szCs w:val="26"/>
          <w:u w:val="none"/>
        </w:rPr>
      </w:pPr>
      <w:r>
        <w:rPr>
          <w:rFonts w:hint="default" w:ascii="Times New Roman" w:hAnsi="Times New Roman" w:cs="Times New Roman"/>
          <w:sz w:val="26"/>
          <w:szCs w:val="26"/>
          <w:rtl w:val="0"/>
        </w:rPr>
        <w:t xml:space="preserve">Mở rộng thông tin về </w:t>
      </w:r>
      <w:r>
        <w:rPr>
          <w:rFonts w:hint="default" w:ascii="Times New Roman" w:hAnsi="Times New Roman" w:cs="Times New Roman"/>
          <w:b/>
          <w:bCs/>
          <w:sz w:val="26"/>
          <w:szCs w:val="26"/>
          <w:rtl w:val="0"/>
        </w:rPr>
        <w:t>HTTP message</w:t>
      </w:r>
      <w:r>
        <w:rPr>
          <w:rFonts w:hint="default" w:ascii="Times New Roman" w:hAnsi="Times New Roman" w:cs="Times New Roman"/>
          <w:sz w:val="26"/>
          <w:szCs w:val="26"/>
          <w:rtl w:val="0"/>
        </w:rPr>
        <w:t xml:space="preserve"> trong cửa sổ “</w:t>
      </w:r>
      <w:r>
        <w:rPr>
          <w:rFonts w:hint="default" w:ascii="Times New Roman" w:hAnsi="Times New Roman" w:cs="Times New Roman"/>
          <w:b/>
          <w:bCs/>
          <w:sz w:val="26"/>
          <w:szCs w:val="26"/>
          <w:rtl w:val="0"/>
        </w:rPr>
        <w:t>Details of selected packet</w:t>
      </w:r>
      <w:r>
        <w:rPr>
          <w:rFonts w:hint="default" w:ascii="Times New Roman" w:hAnsi="Times New Roman" w:cs="Times New Roman"/>
          <w:sz w:val="26"/>
          <w:szCs w:val="26"/>
          <w:rtl w:val="0"/>
        </w:rPr>
        <w:t xml:space="preserve">” của Wireshark (xem Figure 3 ở trên) để bạn có thể thấy các trường trong </w:t>
      </w:r>
      <w:r>
        <w:rPr>
          <w:rFonts w:hint="default" w:ascii="Times New Roman" w:hAnsi="Times New Roman" w:cs="Times New Roman"/>
          <w:b/>
          <w:bCs/>
          <w:sz w:val="26"/>
          <w:szCs w:val="26"/>
          <w:rtl w:val="0"/>
        </w:rPr>
        <w:t>HTTP GET request message</w:t>
      </w:r>
      <w:r>
        <w:rPr>
          <w:rFonts w:hint="default" w:ascii="Times New Roman" w:hAnsi="Times New Roman" w:cs="Times New Roman"/>
          <w:sz w:val="26"/>
          <w:szCs w:val="26"/>
          <w:rtl w:val="0"/>
        </w:rPr>
        <w:t xml:space="preserve">. Loại </w:t>
      </w:r>
      <w:r>
        <w:rPr>
          <w:rFonts w:hint="default" w:ascii="Times New Roman" w:hAnsi="Times New Roman" w:cs="Times New Roman"/>
          <w:b/>
          <w:bCs/>
          <w:sz w:val="26"/>
          <w:szCs w:val="26"/>
          <w:rtl w:val="0"/>
        </w:rPr>
        <w:t>Web browser</w:t>
      </w:r>
      <w:r>
        <w:rPr>
          <w:rFonts w:hint="default" w:ascii="Times New Roman" w:hAnsi="Times New Roman" w:cs="Times New Roman"/>
          <w:sz w:val="26"/>
          <w:szCs w:val="26"/>
          <w:rtl w:val="0"/>
        </w:rPr>
        <w:t xml:space="preserve"> nào đã phát hành </w:t>
      </w:r>
      <w:r>
        <w:rPr>
          <w:rFonts w:hint="default" w:ascii="Times New Roman" w:hAnsi="Times New Roman" w:cs="Times New Roman"/>
          <w:b/>
          <w:bCs/>
          <w:sz w:val="26"/>
          <w:szCs w:val="26"/>
          <w:rtl w:val="0"/>
        </w:rPr>
        <w:t>HTTP request</w:t>
      </w:r>
      <w:r>
        <w:rPr>
          <w:rFonts w:hint="default" w:ascii="Times New Roman" w:hAnsi="Times New Roman" w:cs="Times New Roman"/>
          <w:sz w:val="26"/>
          <w:szCs w:val="26"/>
          <w:rtl w:val="0"/>
        </w:rPr>
        <w:t>? Câu trả lời được hiển thị ở phía bên phải của thông tin sau trường “</w:t>
      </w:r>
      <w:r>
        <w:rPr>
          <w:rFonts w:hint="default" w:ascii="Times New Roman" w:hAnsi="Times New Roman" w:cs="Times New Roman"/>
          <w:b/>
          <w:bCs/>
          <w:sz w:val="26"/>
          <w:szCs w:val="26"/>
          <w:rtl w:val="0"/>
        </w:rPr>
        <w:t>User-Agent:</w:t>
      </w:r>
      <w:r>
        <w:rPr>
          <w:rFonts w:hint="default" w:ascii="Times New Roman" w:hAnsi="Times New Roman" w:cs="Times New Roman"/>
          <w:sz w:val="26"/>
          <w:szCs w:val="26"/>
          <w:rtl w:val="0"/>
        </w:rPr>
        <w:t xml:space="preserve">” trong màn hình hiển thị </w:t>
      </w:r>
      <w:r>
        <w:rPr>
          <w:rFonts w:hint="default" w:ascii="Times New Roman" w:hAnsi="Times New Roman" w:cs="Times New Roman"/>
          <w:b/>
          <w:bCs/>
          <w:sz w:val="26"/>
          <w:szCs w:val="26"/>
          <w:rtl w:val="0"/>
        </w:rPr>
        <w:t>HTTP message</w:t>
      </w:r>
      <w:r>
        <w:rPr>
          <w:rFonts w:hint="default" w:ascii="Times New Roman" w:hAnsi="Times New Roman" w:cs="Times New Roman"/>
          <w:sz w:val="26"/>
          <w:szCs w:val="26"/>
          <w:rtl w:val="0"/>
        </w:rPr>
        <w:t xml:space="preserve"> đã mở rộng. [Giá trị trường này trong </w:t>
      </w:r>
      <w:r>
        <w:rPr>
          <w:rFonts w:hint="default" w:ascii="Times New Roman" w:hAnsi="Times New Roman" w:cs="Times New Roman"/>
          <w:b/>
          <w:bCs/>
          <w:sz w:val="26"/>
          <w:szCs w:val="26"/>
          <w:rtl w:val="0"/>
        </w:rPr>
        <w:t>HTTP message</w:t>
      </w:r>
      <w:r>
        <w:rPr>
          <w:rFonts w:hint="default" w:ascii="Times New Roman" w:hAnsi="Times New Roman" w:cs="Times New Roman"/>
          <w:sz w:val="26"/>
          <w:szCs w:val="26"/>
          <w:rtl w:val="0"/>
        </w:rPr>
        <w:t xml:space="preserve"> là cách một </w:t>
      </w:r>
      <w:r>
        <w:rPr>
          <w:rFonts w:hint="default" w:ascii="Times New Roman" w:hAnsi="Times New Roman" w:cs="Times New Roman"/>
          <w:b/>
          <w:bCs/>
          <w:sz w:val="26"/>
          <w:szCs w:val="26"/>
          <w:rtl w:val="0"/>
        </w:rPr>
        <w:t>web server</w:t>
      </w:r>
      <w:r>
        <w:rPr>
          <w:rFonts w:hint="default" w:ascii="Times New Roman" w:hAnsi="Times New Roman" w:cs="Times New Roman"/>
          <w:sz w:val="26"/>
          <w:szCs w:val="26"/>
          <w:rtl w:val="0"/>
        </w:rPr>
        <w:t xml:space="preserve"> biết được bạn đang sử dụng loại </w:t>
      </w:r>
      <w:r>
        <w:rPr>
          <w:rFonts w:hint="default" w:ascii="Times New Roman" w:hAnsi="Times New Roman" w:cs="Times New Roman"/>
          <w:b/>
          <w:bCs/>
          <w:sz w:val="26"/>
          <w:szCs w:val="26"/>
          <w:rtl w:val="0"/>
        </w:rPr>
        <w:t>browser</w:t>
      </w:r>
      <w:r>
        <w:rPr>
          <w:rFonts w:hint="default" w:ascii="Times New Roman" w:hAnsi="Times New Roman" w:cs="Times New Roman"/>
          <w:sz w:val="26"/>
          <w:szCs w:val="26"/>
          <w:rtl w:val="0"/>
        </w:rPr>
        <w:t xml:space="preserve"> nào.]</w:t>
      </w:r>
    </w:p>
    <w:p w14:paraId="0965DA50">
      <w:pPr>
        <w:keepNext w:val="0"/>
        <w:keepLines w:val="0"/>
        <w:pageBreakBefore w:val="0"/>
        <w:widowControl w:val="0"/>
        <w:numPr>
          <w:ilvl w:val="0"/>
          <w:numId w:val="7"/>
        </w:numPr>
        <w:kinsoku/>
        <w:wordWrap/>
        <w:overflowPunct/>
        <w:topLinePunct w:val="0"/>
        <w:autoSpaceDE/>
        <w:autoSpaceDN/>
        <w:bidi w:val="0"/>
        <w:adjustRightInd/>
        <w:snapToGrid/>
        <w:spacing w:before="120" w:beforeAutospacing="0" w:after="120" w:afterAutospacing="0" w:line="360" w:lineRule="auto"/>
        <w:ind w:left="720" w:hanging="36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Microsoft Internet Edge</w:t>
      </w:r>
    </w:p>
    <w:p w14:paraId="0833C56A">
      <w:pPr>
        <w:keepNext w:val="0"/>
        <w:keepLines w:val="0"/>
        <w:pageBreakBefore w:val="0"/>
        <w:widowControl w:val="0"/>
        <w:numPr>
          <w:ilvl w:val="0"/>
          <w:numId w:val="5"/>
        </w:numPr>
        <w:kinsoku/>
        <w:wordWrap/>
        <w:overflowPunct/>
        <w:topLinePunct w:val="0"/>
        <w:autoSpaceDE/>
        <w:autoSpaceDN/>
        <w:bidi w:val="0"/>
        <w:adjustRightInd/>
        <w:snapToGrid/>
        <w:spacing w:before="120" w:beforeAutospacing="0" w:after="120" w:line="360" w:lineRule="auto"/>
        <w:ind w:left="720" w:hanging="360"/>
        <w:jc w:val="both"/>
        <w:textAlignment w:val="auto"/>
        <w:rPr>
          <w:rFonts w:hint="default" w:ascii="Times New Roman" w:hAnsi="Times New Roman" w:cs="Times New Roman"/>
          <w:sz w:val="26"/>
          <w:szCs w:val="26"/>
          <w:u w:val="none"/>
        </w:rPr>
      </w:pPr>
      <w:r>
        <w:rPr>
          <w:rFonts w:hint="default" w:ascii="Times New Roman" w:hAnsi="Times New Roman" w:cs="Times New Roman"/>
          <w:sz w:val="26"/>
          <w:szCs w:val="26"/>
          <w:rtl w:val="0"/>
        </w:rPr>
        <w:t xml:space="preserve">Mở rộng thông tin về </w:t>
      </w:r>
      <w:r>
        <w:rPr>
          <w:rFonts w:hint="default" w:ascii="Times New Roman" w:hAnsi="Times New Roman" w:cs="Times New Roman"/>
          <w:b/>
          <w:bCs/>
          <w:sz w:val="26"/>
          <w:szCs w:val="26"/>
          <w:rtl w:val="0"/>
        </w:rPr>
        <w:t>Transmission Control Protocol</w:t>
      </w:r>
      <w:r>
        <w:rPr>
          <w:rFonts w:hint="default" w:ascii="Times New Roman" w:hAnsi="Times New Roman" w:cs="Times New Roman"/>
          <w:sz w:val="26"/>
          <w:szCs w:val="26"/>
          <w:rtl w:val="0"/>
        </w:rPr>
        <w:t xml:space="preserve"> cho </w:t>
      </w:r>
      <w:r>
        <w:rPr>
          <w:rFonts w:hint="default" w:ascii="Times New Roman" w:hAnsi="Times New Roman" w:cs="Times New Roman"/>
          <w:b/>
          <w:bCs/>
          <w:sz w:val="26"/>
          <w:szCs w:val="26"/>
          <w:rtl w:val="0"/>
        </w:rPr>
        <w:t>packet</w:t>
      </w:r>
      <w:r>
        <w:rPr>
          <w:rFonts w:hint="default" w:ascii="Times New Roman" w:hAnsi="Times New Roman" w:cs="Times New Roman"/>
          <w:sz w:val="26"/>
          <w:szCs w:val="26"/>
          <w:rtl w:val="0"/>
        </w:rPr>
        <w:t xml:space="preserve"> này trong cửa sổ “</w:t>
      </w:r>
      <w:r>
        <w:rPr>
          <w:rFonts w:hint="default" w:ascii="Times New Roman" w:hAnsi="Times New Roman" w:cs="Times New Roman"/>
          <w:b/>
          <w:bCs/>
          <w:sz w:val="26"/>
          <w:szCs w:val="26"/>
          <w:rtl w:val="0"/>
        </w:rPr>
        <w:t>Details of selected packet</w:t>
      </w:r>
      <w:r>
        <w:rPr>
          <w:rFonts w:hint="default" w:ascii="Times New Roman" w:hAnsi="Times New Roman" w:cs="Times New Roman"/>
          <w:sz w:val="26"/>
          <w:szCs w:val="26"/>
          <w:rtl w:val="0"/>
        </w:rPr>
        <w:t xml:space="preserve">” của Wireshark (xem Figure 3 trong bài hướng dẫn lab) để bạn có thể thấy các trường trong </w:t>
      </w:r>
      <w:r>
        <w:rPr>
          <w:rFonts w:hint="default" w:ascii="Times New Roman" w:hAnsi="Times New Roman" w:cs="Times New Roman"/>
          <w:b/>
          <w:bCs/>
          <w:sz w:val="26"/>
          <w:szCs w:val="26"/>
          <w:rtl w:val="0"/>
        </w:rPr>
        <w:t>TCP segment</w:t>
      </w:r>
      <w:r>
        <w:rPr>
          <w:rFonts w:hint="default" w:ascii="Times New Roman" w:hAnsi="Times New Roman" w:cs="Times New Roman"/>
          <w:sz w:val="26"/>
          <w:szCs w:val="26"/>
          <w:rtl w:val="0"/>
        </w:rPr>
        <w:t xml:space="preserve"> mang </w:t>
      </w:r>
      <w:r>
        <w:rPr>
          <w:rFonts w:hint="default" w:ascii="Times New Roman" w:hAnsi="Times New Roman" w:cs="Times New Roman"/>
          <w:b/>
          <w:bCs/>
          <w:sz w:val="26"/>
          <w:szCs w:val="26"/>
          <w:rtl w:val="0"/>
        </w:rPr>
        <w:t>HTTP message</w:t>
      </w:r>
      <w:r>
        <w:rPr>
          <w:rFonts w:hint="default" w:ascii="Times New Roman" w:hAnsi="Times New Roman" w:cs="Times New Roman"/>
          <w:sz w:val="26"/>
          <w:szCs w:val="26"/>
          <w:rtl w:val="0"/>
        </w:rPr>
        <w:t xml:space="preserve">. Số </w:t>
      </w:r>
      <w:r>
        <w:rPr>
          <w:rFonts w:hint="default" w:ascii="Times New Roman" w:hAnsi="Times New Roman" w:cs="Times New Roman"/>
          <w:b/>
          <w:bCs/>
          <w:sz w:val="26"/>
          <w:szCs w:val="26"/>
          <w:rtl w:val="0"/>
        </w:rPr>
        <w:t>destination port</w:t>
      </w:r>
      <w:r>
        <w:rPr>
          <w:rFonts w:hint="default" w:ascii="Times New Roman" w:hAnsi="Times New Roman" w:cs="Times New Roman"/>
          <w:sz w:val="26"/>
          <w:szCs w:val="26"/>
          <w:rtl w:val="0"/>
        </w:rPr>
        <w:t xml:space="preserve"> (số sau “</w:t>
      </w:r>
      <w:r>
        <w:rPr>
          <w:rFonts w:hint="default" w:ascii="Times New Roman" w:hAnsi="Times New Roman" w:cs="Times New Roman"/>
          <w:b/>
          <w:bCs/>
          <w:sz w:val="26"/>
          <w:szCs w:val="26"/>
          <w:rtl w:val="0"/>
        </w:rPr>
        <w:t>Dest Port:</w:t>
      </w:r>
      <w:r>
        <w:rPr>
          <w:rFonts w:hint="default" w:ascii="Times New Roman" w:hAnsi="Times New Roman" w:cs="Times New Roman"/>
          <w:sz w:val="26"/>
          <w:szCs w:val="26"/>
          <w:rtl w:val="0"/>
        </w:rPr>
        <w:t xml:space="preserve">” cho </w:t>
      </w:r>
      <w:r>
        <w:rPr>
          <w:rFonts w:hint="default" w:ascii="Times New Roman" w:hAnsi="Times New Roman" w:cs="Times New Roman"/>
          <w:b/>
          <w:bCs/>
          <w:sz w:val="26"/>
          <w:szCs w:val="26"/>
          <w:rtl w:val="0"/>
        </w:rPr>
        <w:t>TCP segment</w:t>
      </w:r>
      <w:r>
        <w:rPr>
          <w:rFonts w:hint="default" w:ascii="Times New Roman" w:hAnsi="Times New Roman" w:cs="Times New Roman"/>
          <w:sz w:val="26"/>
          <w:szCs w:val="26"/>
          <w:rtl w:val="0"/>
        </w:rPr>
        <w:t xml:space="preserve"> chứa </w:t>
      </w:r>
      <w:r>
        <w:rPr>
          <w:rFonts w:hint="default" w:ascii="Times New Roman" w:hAnsi="Times New Roman" w:cs="Times New Roman"/>
          <w:b/>
          <w:bCs/>
          <w:sz w:val="26"/>
          <w:szCs w:val="26"/>
          <w:rtl w:val="0"/>
        </w:rPr>
        <w:t>HTTP request</w:t>
      </w:r>
      <w:r>
        <w:rPr>
          <w:rFonts w:hint="default" w:ascii="Times New Roman" w:hAnsi="Times New Roman" w:cs="Times New Roman"/>
          <w:sz w:val="26"/>
          <w:szCs w:val="26"/>
          <w:rtl w:val="0"/>
        </w:rPr>
        <w:t xml:space="preserve">) mà </w:t>
      </w:r>
      <w:r>
        <w:rPr>
          <w:rFonts w:hint="default" w:ascii="Times New Roman" w:hAnsi="Times New Roman" w:cs="Times New Roman"/>
          <w:b/>
          <w:bCs/>
          <w:sz w:val="26"/>
          <w:szCs w:val="26"/>
          <w:rtl w:val="0"/>
        </w:rPr>
        <w:t>HTTP request</w:t>
      </w:r>
      <w:r>
        <w:rPr>
          <w:rFonts w:hint="default" w:ascii="Times New Roman" w:hAnsi="Times New Roman" w:cs="Times New Roman"/>
          <w:sz w:val="26"/>
          <w:szCs w:val="26"/>
          <w:rtl w:val="0"/>
        </w:rPr>
        <w:t xml:space="preserve"> này đang được gửi đến là bao nhiêu?</w:t>
      </w:r>
    </w:p>
    <w:p w14:paraId="6480FFEE">
      <w:pPr>
        <w:keepNext w:val="0"/>
        <w:keepLines w:val="0"/>
        <w:pageBreakBefore w:val="0"/>
        <w:widowControl w:val="0"/>
        <w:numPr>
          <w:ilvl w:val="0"/>
          <w:numId w:val="0"/>
        </w:numPr>
        <w:kinsoku/>
        <w:wordWrap/>
        <w:overflowPunct/>
        <w:topLinePunct w:val="0"/>
        <w:autoSpaceDE/>
        <w:autoSpaceDN/>
        <w:bidi w:val="0"/>
        <w:adjustRightInd/>
        <w:snapToGrid/>
        <w:spacing w:before="120" w:beforeAutospacing="0" w:after="120" w:line="360" w:lineRule="auto"/>
        <w:ind w:left="360" w:leftChars="0"/>
        <w:jc w:val="both"/>
        <w:textAlignment w:val="auto"/>
        <w:rPr>
          <w:rFonts w:hint="default" w:ascii="Times New Roman" w:hAnsi="Times New Roman" w:cs="Times New Roman"/>
          <w:sz w:val="26"/>
          <w:szCs w:val="26"/>
          <w:u w:val="none"/>
          <w:lang w:val="vi-VN"/>
        </w:rPr>
      </w:pPr>
      <w:r>
        <w:rPr>
          <w:rFonts w:hint="default" w:ascii="Times New Roman" w:hAnsi="Times New Roman" w:cs="Times New Roman"/>
          <w:sz w:val="26"/>
          <w:szCs w:val="26"/>
          <w:rtl w:val="0"/>
          <w:lang w:val="vi-VN"/>
        </w:rPr>
        <w:t>Destination port là 80</w:t>
      </w:r>
    </w:p>
    <w:p w14:paraId="739699FD">
      <w:pPr>
        <w:keepNext w:val="0"/>
        <w:keepLines w:val="0"/>
        <w:pageBreakBefore w:val="0"/>
        <w:widowControl w:val="0"/>
        <w:numPr>
          <w:ilvl w:val="0"/>
          <w:numId w:val="5"/>
        </w:numPr>
        <w:kinsoku/>
        <w:wordWrap/>
        <w:overflowPunct/>
        <w:topLinePunct w:val="0"/>
        <w:autoSpaceDE/>
        <w:autoSpaceDN/>
        <w:bidi w:val="0"/>
        <w:adjustRightInd/>
        <w:snapToGrid/>
        <w:spacing w:before="120" w:after="120" w:line="360" w:lineRule="auto"/>
        <w:ind w:left="720" w:hanging="36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tl w:val="0"/>
        </w:rPr>
        <w:t xml:space="preserve">In hai </w:t>
      </w:r>
      <w:r>
        <w:rPr>
          <w:rFonts w:hint="default" w:ascii="Times New Roman" w:hAnsi="Times New Roman" w:cs="Times New Roman"/>
          <w:b/>
          <w:bCs/>
          <w:sz w:val="26"/>
          <w:szCs w:val="26"/>
          <w:rtl w:val="0"/>
        </w:rPr>
        <w:t>HTTP message</w:t>
      </w:r>
      <w:r>
        <w:rPr>
          <w:rFonts w:hint="default" w:ascii="Times New Roman" w:hAnsi="Times New Roman" w:cs="Times New Roman"/>
          <w:sz w:val="26"/>
          <w:szCs w:val="26"/>
          <w:rtl w:val="0"/>
        </w:rPr>
        <w:t xml:space="preserve"> (GET và OK) được đề cập trong câu hỏi 2 ở trên. Để làm như vậy, chọn </w:t>
      </w:r>
      <w:r>
        <w:rPr>
          <w:rFonts w:hint="default" w:ascii="Times New Roman" w:hAnsi="Times New Roman" w:cs="Times New Roman"/>
          <w:b/>
          <w:bCs/>
          <w:sz w:val="26"/>
          <w:szCs w:val="26"/>
          <w:rtl w:val="0"/>
        </w:rPr>
        <w:t>Print</w:t>
      </w:r>
      <w:r>
        <w:rPr>
          <w:rFonts w:hint="default" w:ascii="Times New Roman" w:hAnsi="Times New Roman" w:cs="Times New Roman"/>
          <w:sz w:val="26"/>
          <w:szCs w:val="26"/>
          <w:rtl w:val="0"/>
        </w:rPr>
        <w:t xml:space="preserve"> từ menu lệnh </w:t>
      </w:r>
      <w:r>
        <w:rPr>
          <w:rFonts w:hint="default" w:ascii="Times New Roman" w:hAnsi="Times New Roman" w:cs="Times New Roman"/>
          <w:b/>
          <w:bCs/>
          <w:sz w:val="26"/>
          <w:szCs w:val="26"/>
          <w:rtl w:val="0"/>
        </w:rPr>
        <w:t>File</w:t>
      </w:r>
      <w:r>
        <w:rPr>
          <w:rFonts w:hint="default" w:ascii="Times New Roman" w:hAnsi="Times New Roman" w:cs="Times New Roman"/>
          <w:sz w:val="26"/>
          <w:szCs w:val="26"/>
          <w:rtl w:val="0"/>
        </w:rPr>
        <w:t xml:space="preserve"> của Wireshark, và chọn các nút chọn “</w:t>
      </w:r>
      <w:r>
        <w:rPr>
          <w:rFonts w:hint="default" w:ascii="Times New Roman" w:hAnsi="Times New Roman" w:cs="Times New Roman"/>
          <w:b/>
          <w:bCs/>
          <w:sz w:val="26"/>
          <w:szCs w:val="26"/>
          <w:rtl w:val="0"/>
        </w:rPr>
        <w:t>Selected Packet Only</w:t>
      </w:r>
      <w:r>
        <w:rPr>
          <w:rFonts w:hint="default" w:ascii="Times New Roman" w:hAnsi="Times New Roman" w:cs="Times New Roman"/>
          <w:sz w:val="26"/>
          <w:szCs w:val="26"/>
          <w:rtl w:val="0"/>
        </w:rPr>
        <w:t>” và “</w:t>
      </w:r>
      <w:r>
        <w:rPr>
          <w:rFonts w:hint="default" w:ascii="Times New Roman" w:hAnsi="Times New Roman" w:cs="Times New Roman"/>
          <w:b/>
          <w:bCs/>
          <w:sz w:val="26"/>
          <w:szCs w:val="26"/>
          <w:rtl w:val="0"/>
        </w:rPr>
        <w:t>Print as displayed</w:t>
      </w:r>
      <w:r>
        <w:rPr>
          <w:rFonts w:hint="default" w:ascii="Times New Roman" w:hAnsi="Times New Roman" w:cs="Times New Roman"/>
          <w:sz w:val="26"/>
          <w:szCs w:val="26"/>
          <w:rtl w:val="0"/>
        </w:rPr>
        <w:t xml:space="preserve">”, và sau đó nhấp </w:t>
      </w:r>
      <w:r>
        <w:rPr>
          <w:rFonts w:hint="default" w:ascii="Times New Roman" w:hAnsi="Times New Roman" w:cs="Times New Roman"/>
          <w:b/>
          <w:bCs/>
          <w:sz w:val="26"/>
          <w:szCs w:val="26"/>
          <w:rtl w:val="0"/>
        </w:rPr>
        <w:t>OK</w:t>
      </w:r>
      <w:r>
        <w:rPr>
          <w:rFonts w:hint="default" w:ascii="Times New Roman" w:hAnsi="Times New Roman" w:cs="Times New Roman"/>
          <w:sz w:val="26"/>
          <w:szCs w:val="26"/>
          <w:rtl w:val="0"/>
        </w:rPr>
        <w:t>.</w:t>
      </w:r>
    </w:p>
    <w:p w14:paraId="4F037917">
      <w:pPr>
        <w:numPr>
          <w:ilvl w:val="0"/>
          <w:numId w:val="6"/>
        </w:numPr>
        <w:tabs>
          <w:tab w:val="left" w:pos="425"/>
        </w:tabs>
        <w:spacing w:line="360" w:lineRule="auto"/>
        <w:jc w:val="both"/>
        <w:rPr>
          <w:rFonts w:ascii="Times New Roman" w:hAnsi="Times New Roman" w:cs="Times New Roman"/>
          <w:sz w:val="26"/>
          <w:szCs w:val="26"/>
        </w:rPr>
      </w:pPr>
      <w:r>
        <w:rPr>
          <w:rFonts w:ascii="Times New Roman" w:hAnsi="Times New Roman" w:cs="Times New Roman"/>
          <w:sz w:val="26"/>
          <w:szCs w:val="26"/>
        </w:rPr>
        <w:t>286</w:t>
      </w:r>
      <w:r>
        <w:rPr>
          <w:rFonts w:ascii="Times New Roman" w:hAnsi="Times New Roman" w:cs="Times New Roman"/>
          <w:sz w:val="26"/>
          <w:szCs w:val="26"/>
        </w:rPr>
        <w:tab/>
      </w:r>
      <w:r>
        <w:rPr>
          <w:rFonts w:ascii="Times New Roman" w:hAnsi="Times New Roman" w:cs="Times New Roman"/>
          <w:sz w:val="26"/>
          <w:szCs w:val="26"/>
        </w:rPr>
        <w:t>8.472</w:t>
      </w:r>
      <w:r>
        <w:rPr>
          <w:rFonts w:ascii="Times New Roman" w:hAnsi="Times New Roman" w:cs="Times New Roman"/>
          <w:sz w:val="26"/>
          <w:szCs w:val="26"/>
        </w:rPr>
        <w:tab/>
      </w:r>
      <w:r>
        <w:rPr>
          <w:rFonts w:ascii="Times New Roman" w:hAnsi="Times New Roman" w:cs="Times New Roman"/>
          <w:sz w:val="26"/>
          <w:szCs w:val="26"/>
        </w:rPr>
        <w:t>10.0.0.44</w:t>
      </w:r>
      <w:r>
        <w:rPr>
          <w:rFonts w:ascii="Times New Roman" w:hAnsi="Times New Roman" w:cs="Times New Roman"/>
          <w:sz w:val="26"/>
          <w:szCs w:val="26"/>
        </w:rPr>
        <w:tab/>
      </w:r>
      <w:r>
        <w:rPr>
          <w:rFonts w:ascii="Times New Roman" w:hAnsi="Times New Roman" w:cs="Times New Roman"/>
          <w:sz w:val="26"/>
          <w:szCs w:val="26"/>
        </w:rPr>
        <w:t>128.119.245.12</w:t>
      </w:r>
      <w:r>
        <w:rPr>
          <w:rFonts w:ascii="Times New Roman" w:hAnsi="Times New Roman" w:cs="Times New Roman"/>
          <w:sz w:val="26"/>
          <w:szCs w:val="26"/>
        </w:rPr>
        <w:tab/>
      </w:r>
      <w:r>
        <w:rPr>
          <w:rFonts w:ascii="Times New Roman" w:hAnsi="Times New Roman" w:cs="Times New Roman"/>
          <w:sz w:val="26"/>
          <w:szCs w:val="26"/>
        </w:rPr>
        <w:t>HTTP</w:t>
      </w:r>
      <w:r>
        <w:rPr>
          <w:rFonts w:ascii="Times New Roman" w:hAnsi="Times New Roman" w:cs="Times New Roman"/>
          <w:sz w:val="26"/>
          <w:szCs w:val="26"/>
        </w:rPr>
        <w:tab/>
      </w:r>
      <w:r>
        <w:rPr>
          <w:rFonts w:ascii="Times New Roman" w:hAnsi="Times New Roman" w:cs="Times New Roman"/>
          <w:sz w:val="26"/>
          <w:szCs w:val="26"/>
        </w:rPr>
        <w:t>904</w:t>
      </w:r>
      <w:r>
        <w:rPr>
          <w:rFonts w:ascii="Times New Roman" w:hAnsi="Times New Roman" w:cs="Times New Roman"/>
          <w:sz w:val="26"/>
          <w:szCs w:val="26"/>
        </w:rPr>
        <w:tab/>
      </w:r>
      <w:r>
        <w:rPr>
          <w:rFonts w:ascii="Times New Roman" w:hAnsi="Times New Roman" w:cs="Times New Roman"/>
          <w:sz w:val="26"/>
          <w:szCs w:val="26"/>
        </w:rPr>
        <w:t>GET /wireshark-labs/INTRO-wireshark-file1.html HTTP/1.1</w:t>
      </w:r>
    </w:p>
    <w:p w14:paraId="1747EEDB">
      <w:pPr>
        <w:numPr>
          <w:ilvl w:val="0"/>
          <w:numId w:val="6"/>
        </w:numPr>
        <w:tabs>
          <w:tab w:val="left" w:pos="425"/>
        </w:tabs>
        <w:spacing w:line="360" w:lineRule="auto"/>
        <w:jc w:val="both"/>
        <w:rPr>
          <w:rFonts w:ascii="Times New Roman" w:hAnsi="Times New Roman" w:cs="Times New Roman"/>
          <w:sz w:val="26"/>
          <w:szCs w:val="26"/>
        </w:rPr>
      </w:pPr>
      <w:r>
        <w:rPr>
          <w:rFonts w:ascii="Times New Roman" w:hAnsi="Times New Roman" w:cs="Times New Roman"/>
          <w:sz w:val="26"/>
          <w:szCs w:val="26"/>
        </w:rPr>
        <w:t>288</w:t>
      </w:r>
      <w:r>
        <w:rPr>
          <w:rFonts w:ascii="Times New Roman" w:hAnsi="Times New Roman" w:cs="Times New Roman"/>
          <w:sz w:val="26"/>
          <w:szCs w:val="26"/>
        </w:rPr>
        <w:tab/>
      </w:r>
      <w:r>
        <w:rPr>
          <w:rFonts w:ascii="Times New Roman" w:hAnsi="Times New Roman" w:cs="Times New Roman"/>
          <w:sz w:val="26"/>
          <w:szCs w:val="26"/>
        </w:rPr>
        <w:t>8.501</w:t>
      </w:r>
      <w:r>
        <w:rPr>
          <w:rFonts w:ascii="Times New Roman" w:hAnsi="Times New Roman" w:cs="Times New Roman"/>
          <w:sz w:val="26"/>
          <w:szCs w:val="26"/>
        </w:rPr>
        <w:tab/>
      </w:r>
      <w:r>
        <w:rPr>
          <w:rFonts w:ascii="Times New Roman" w:hAnsi="Times New Roman" w:cs="Times New Roman"/>
          <w:sz w:val="26"/>
          <w:szCs w:val="26"/>
        </w:rPr>
        <w:t>128.119.245.12</w:t>
      </w:r>
      <w:r>
        <w:rPr>
          <w:rFonts w:ascii="Times New Roman" w:hAnsi="Times New Roman" w:cs="Times New Roman"/>
          <w:sz w:val="26"/>
          <w:szCs w:val="26"/>
        </w:rPr>
        <w:tab/>
      </w:r>
      <w:r>
        <w:rPr>
          <w:rFonts w:ascii="Times New Roman" w:hAnsi="Times New Roman" w:cs="Times New Roman"/>
          <w:sz w:val="26"/>
          <w:szCs w:val="26"/>
        </w:rPr>
        <w:t>10.0.0.44</w:t>
      </w:r>
      <w:r>
        <w:rPr>
          <w:rFonts w:ascii="Times New Roman" w:hAnsi="Times New Roman" w:cs="Times New Roman"/>
          <w:sz w:val="26"/>
          <w:szCs w:val="26"/>
        </w:rPr>
        <w:tab/>
      </w:r>
      <w:r>
        <w:rPr>
          <w:rFonts w:ascii="Times New Roman" w:hAnsi="Times New Roman" w:cs="Times New Roman"/>
          <w:sz w:val="26"/>
          <w:szCs w:val="26"/>
        </w:rPr>
        <w:t>HTTP</w:t>
      </w:r>
      <w:r>
        <w:rPr>
          <w:rFonts w:ascii="Times New Roman" w:hAnsi="Times New Roman" w:cs="Times New Roman"/>
          <w:sz w:val="26"/>
          <w:szCs w:val="26"/>
        </w:rPr>
        <w:tab/>
      </w:r>
      <w:r>
        <w:rPr>
          <w:rFonts w:ascii="Times New Roman" w:hAnsi="Times New Roman" w:cs="Times New Roman"/>
          <w:sz w:val="26"/>
          <w:szCs w:val="26"/>
        </w:rPr>
        <w:t>504</w:t>
      </w:r>
      <w:r>
        <w:rPr>
          <w:rFonts w:ascii="Times New Roman" w:hAnsi="Times New Roman" w:cs="Times New Roman"/>
          <w:sz w:val="26"/>
          <w:szCs w:val="26"/>
        </w:rPr>
        <w:tab/>
      </w:r>
      <w:r>
        <w:rPr>
          <w:rFonts w:ascii="Times New Roman" w:hAnsi="Times New Roman" w:cs="Times New Roman"/>
          <w:sz w:val="26"/>
          <w:szCs w:val="26"/>
        </w:rPr>
        <w:t>HTTP/1.1 200 OK  (text/html)</w:t>
      </w:r>
    </w:p>
    <w:p w14:paraId="196BD530">
      <w:pPr>
        <w:keepNext w:val="0"/>
        <w:keepLines w:val="0"/>
        <w:pageBreakBefore w:val="0"/>
        <w:widowControl w:val="0"/>
        <w:numPr>
          <w:ilvl w:val="0"/>
          <w:numId w:val="0"/>
        </w:numPr>
        <w:kinsoku/>
        <w:wordWrap/>
        <w:overflowPunct/>
        <w:topLinePunct w:val="0"/>
        <w:autoSpaceDE/>
        <w:autoSpaceDN/>
        <w:bidi w:val="0"/>
        <w:adjustRightInd/>
        <w:snapToGrid/>
        <w:spacing w:before="120" w:after="120" w:line="360" w:lineRule="auto"/>
        <w:ind w:left="360" w:leftChars="0"/>
        <w:jc w:val="both"/>
        <w:textAlignment w:val="auto"/>
        <w:rPr>
          <w:rFonts w:hint="default" w:ascii="Times New Roman" w:hAnsi="Times New Roman" w:cs="Times New Roman"/>
          <w:sz w:val="26"/>
          <w:szCs w:val="26"/>
        </w:rPr>
      </w:pPr>
    </w:p>
    <w:p w14:paraId="6F21B5B2"/>
    <w:p w14:paraId="50BE5E8E"/>
    <w:p w14:paraId="6FE7924B"/>
    <w:p w14:paraId="29C37A19"/>
    <w:p w14:paraId="78294FB1"/>
    <w:p w14:paraId="2B0161BF">
      <w:pPr>
        <w:rPr>
          <w:rFonts w:hint="default"/>
        </w:rPr>
      </w:pPr>
      <w:bookmarkStart w:id="0" w:name="_GoBack"/>
      <w:bookmarkEnd w:id="0"/>
    </w:p>
    <w:sectPr>
      <w:pgSz w:w="12240" w:h="15840"/>
      <w:pgMar w:top="1134" w:right="1134" w:bottom="1134" w:left="1701" w:header="720" w:footer="720" w:gutter="0"/>
      <w:cols w:space="0" w:num="1"/>
      <w:rtlGutter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embedRegular r:id="rId1" w:fontKey="{AFBAFEC9-9F98-4A95-9F95-DF6AFC15E07B}"/>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B86A9FAC-E6FC-4AEA-8B86-46CDD1A5D085}"/>
  </w:font>
  <w:font w:name="Wingdings">
    <w:panose1 w:val="05000000000000000000"/>
    <w:charset w:val="02"/>
    <w:family w:val="auto"/>
    <w:pitch w:val="default"/>
    <w:sig w:usb0="00000000" w:usb1="00000000" w:usb2="00000000" w:usb3="00000000" w:csb0="80000000" w:csb1="00000000"/>
    <w:embedRegular r:id="rId3" w:fontKey="{87F92B09-4953-48D0-999D-3F03B923D961}"/>
  </w:font>
  <w:font w:name="Calibri">
    <w:panose1 w:val="020F0502020204030204"/>
    <w:charset w:val="00"/>
    <w:family w:val="swiss"/>
    <w:pitch w:val="default"/>
    <w:sig w:usb0="E4002EFF" w:usb1="C200247B" w:usb2="00000009" w:usb3="00000000" w:csb0="200001FF" w:csb1="00000000"/>
    <w:embedRegular r:id="rId4" w:fontKey="{0A059EFA-8638-42BE-BD2D-EE14F404F8A7}"/>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embedRegular r:id="rId5" w:fontKey="{31834170-0934-41C7-BE0B-67EB4360BB4A}"/>
  </w:font>
  <w:font w:name="Google Sans Text">
    <w:altName w:val="Segoe Print"/>
    <w:panose1 w:val="00000000000000000000"/>
    <w:charset w:val="00"/>
    <w:family w:val="auto"/>
    <w:pitch w:val="default"/>
    <w:sig w:usb0="00000000" w:usb1="00000000" w:usb2="00000000" w:usb3="00000000" w:csb0="00000000" w:csb1="00000000"/>
    <w:embedRegular r:id="rId6" w:fontKey="{6261A3DB-5EAD-4F93-A60F-3C5371F113CB}"/>
  </w:font>
  <w:font w:name="Google Sans">
    <w:altName w:val="Segoe Print"/>
    <w:panose1 w:val="00000000000000000000"/>
    <w:charset w:val="00"/>
    <w:family w:val="auto"/>
    <w:pitch w:val="default"/>
    <w:sig w:usb0="00000000" w:usb1="00000000" w:usb2="00000000" w:usb3="00000000" w:csb0="00000000" w:csb1="00000000"/>
    <w:embedRegular r:id="rId7" w:fontKey="{F1DD0915-ED96-431B-BC8A-A92A40377FE7}"/>
  </w:font>
  <w:font w:name="Roboto Mono">
    <w:altName w:val="Segoe Print"/>
    <w:panose1 w:val="00000000000000000000"/>
    <w:charset w:val="00"/>
    <w:family w:val="auto"/>
    <w:pitch w:val="default"/>
    <w:sig w:usb0="00000000" w:usb1="00000000" w:usb2="00000000" w:usb3="00000000" w:csb0="00000000" w:csb1="00000000"/>
    <w:embedRegular r:id="rId8" w:fontKey="{825A2474-EF9F-4428-8230-A444A1C8C020}"/>
  </w:font>
  <w:font w:name="Segoe UI">
    <w:panose1 w:val="020B0502040204020203"/>
    <w:charset w:val="00"/>
    <w:family w:val="auto"/>
    <w:pitch w:val="default"/>
    <w:sig w:usb0="E4002EFF" w:usb1="C000E47F" w:usb2="00000009" w:usb3="00000000" w:csb0="200001FF" w:csb1="00000000"/>
    <w:embedRegular r:id="rId9" w:fontKey="{AB5DB20B-F943-493A-A86A-0D70945BFA55}"/>
  </w:font>
  <w:font w:name="Tahoma">
    <w:panose1 w:val="020B0604030504040204"/>
    <w:charset w:val="00"/>
    <w:family w:val="auto"/>
    <w:pitch w:val="default"/>
    <w:sig w:usb0="E1002EFF" w:usb1="C000605B" w:usb2="00000029" w:usb3="00000000" w:csb0="200101FF" w:csb1="20280000"/>
    <w:embedRegular r:id="rId10" w:fontKey="{EDE1FDFE-0AA3-4ABE-B3EC-5954126F56B1}"/>
  </w:font>
  <w:font w:name="Cambria">
    <w:panose1 w:val="02040503050406030204"/>
    <w:charset w:val="00"/>
    <w:family w:val="auto"/>
    <w:pitch w:val="default"/>
    <w:sig w:usb0="E00006FF" w:usb1="420024FF" w:usb2="02000000" w:usb3="00000000" w:csb0="2000019F" w:csb1="00000000"/>
    <w:embedRegular r:id="rId11" w:fontKey="{A295FBB4-B724-4C5F-9865-03573CBE9EEF}"/>
  </w:font>
  <w:font w:name="Arial">
    <w:panose1 w:val="020B0604020202020204"/>
    <w:charset w:val="00"/>
    <w:family w:val="swiss"/>
    <w:pitch w:val="default"/>
    <w:sig w:usb0="E0002EFF" w:usb1="C000785B" w:usb2="00000009" w:usb3="00000000" w:csb0="400001FF" w:csb1="FFFF0000"/>
    <w:embedRegular r:id="rId12" w:fontKey="{C2A6DE01-1307-4ABA-80CC-7779BB3BEE83}"/>
  </w:font>
  <w:font w:name="Symbol">
    <w:panose1 w:val="05050102010706020507"/>
    <w:charset w:val="02"/>
    <w:family w:val="roman"/>
    <w:pitch w:val="default"/>
    <w:sig w:usb0="00000000" w:usb1="00000000" w:usb2="00000000" w:usb3="00000000" w:csb0="80000000" w:csb1="00000000"/>
    <w:embedRegular r:id="rId13" w:fontKey="{1DFFB5F2-5E1C-4C88-9B0A-1A7A6C326891}"/>
  </w:font>
  <w:font w:name="Segoe Print">
    <w:panose1 w:val="02000600000000000000"/>
    <w:charset w:val="00"/>
    <w:family w:val="auto"/>
    <w:pitch w:val="default"/>
    <w:sig w:usb0="0000028F" w:usb1="00000000" w:usb2="00000000" w:usb3="00000000" w:csb0="2000009F" w:csb1="47010000"/>
    <w:embedRegular r:id="rId14" w:fontKey="{4137FB73-3C7E-4ADB-9A08-C3B622863576}"/>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1">
    <w:nsid w:val="BF205925"/>
    <w:multiLevelType w:val="multilevel"/>
    <w:tmpl w:val="BF205925"/>
    <w:lvl w:ilvl="0" w:tentative="0">
      <w:start w:val="5"/>
      <w:numFmt w:val="decimal"/>
      <w:lvlText w:val="%1."/>
      <w:lvlJc w:val="left"/>
      <w:pPr>
        <w:ind w:left="480" w:hanging="360"/>
      </w:pPr>
      <w:rPr>
        <w:rFonts w:hint="default" w:ascii="Times New Roman" w:hAnsi="Times New Roman" w:eastAsia="Arial" w:cs="Times New Roman"/>
        <w:b/>
        <w:bCs/>
        <w:i w:val="0"/>
        <w:iCs w:val="0"/>
        <w:smallCaps w:val="0"/>
        <w:strike w:val="0"/>
        <w:color w:val="000000"/>
        <w:sz w:val="26"/>
        <w:szCs w:val="26"/>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2">
    <w:nsid w:val="CF092B84"/>
    <w:multiLevelType w:val="multilevel"/>
    <w:tmpl w:val="CF092B84"/>
    <w:lvl w:ilvl="0" w:tentative="0">
      <w:start w:val="1"/>
      <w:numFmt w:val="decimal"/>
      <w:lvlText w:val="%1."/>
      <w:lvlJc w:val="left"/>
      <w:pPr>
        <w:ind w:left="480" w:hanging="360"/>
      </w:pPr>
      <w:rPr>
        <w:rFonts w:hint="default" w:ascii="Times New Roman" w:hAnsi="Times New Roman" w:eastAsia="Arial" w:cs="Times New Roman"/>
        <w:b w:val="0"/>
        <w:bCs w:val="0"/>
        <w:i w:val="0"/>
        <w:iCs w:val="0"/>
        <w:smallCaps w:val="0"/>
        <w:strike w:val="0"/>
        <w:color w:val="000000"/>
        <w:sz w:val="26"/>
        <w:szCs w:val="26"/>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3">
    <w:nsid w:val="0053208E"/>
    <w:multiLevelType w:val="multilevel"/>
    <w:tmpl w:val="0053208E"/>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4">
    <w:nsid w:val="03D62ECE"/>
    <w:multiLevelType w:val="multilevel"/>
    <w:tmpl w:val="03D62EC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
    <w:nsid w:val="2A177A6B"/>
    <w:multiLevelType w:val="multilevel"/>
    <w:tmpl w:val="2A177A6B"/>
    <w:lvl w:ilvl="0" w:tentative="0">
      <w:start w:val="0"/>
      <w:numFmt w:val="bullet"/>
      <w:lvlText w:val=""/>
      <w:lvlJc w:val="left"/>
      <w:pPr>
        <w:ind w:left="785" w:hanging="360"/>
      </w:pPr>
      <w:rPr>
        <w:rFonts w:hint="default" w:ascii="Wingdings" w:hAnsi="Wingdings" w:cs="Times New Roman" w:eastAsiaTheme="minorEastAsia"/>
      </w:rPr>
    </w:lvl>
    <w:lvl w:ilvl="1" w:tentative="0">
      <w:start w:val="1"/>
      <w:numFmt w:val="bullet"/>
      <w:lvlText w:val="o"/>
      <w:lvlJc w:val="left"/>
      <w:pPr>
        <w:ind w:left="1505" w:hanging="360"/>
      </w:pPr>
      <w:rPr>
        <w:rFonts w:hint="default" w:ascii="Courier New" w:hAnsi="Courier New" w:cs="Courier New"/>
      </w:rPr>
    </w:lvl>
    <w:lvl w:ilvl="2" w:tentative="0">
      <w:start w:val="1"/>
      <w:numFmt w:val="bullet"/>
      <w:lvlText w:val=""/>
      <w:lvlJc w:val="left"/>
      <w:pPr>
        <w:ind w:left="2225" w:hanging="360"/>
      </w:pPr>
      <w:rPr>
        <w:rFonts w:hint="default" w:ascii="Wingdings" w:hAnsi="Wingdings"/>
      </w:rPr>
    </w:lvl>
    <w:lvl w:ilvl="3" w:tentative="0">
      <w:start w:val="1"/>
      <w:numFmt w:val="bullet"/>
      <w:lvlText w:val=""/>
      <w:lvlJc w:val="left"/>
      <w:pPr>
        <w:ind w:left="2945" w:hanging="360"/>
      </w:pPr>
      <w:rPr>
        <w:rFonts w:hint="default" w:ascii="Symbol" w:hAnsi="Symbol"/>
      </w:rPr>
    </w:lvl>
    <w:lvl w:ilvl="4" w:tentative="0">
      <w:start w:val="1"/>
      <w:numFmt w:val="bullet"/>
      <w:lvlText w:val="o"/>
      <w:lvlJc w:val="left"/>
      <w:pPr>
        <w:ind w:left="3665" w:hanging="360"/>
      </w:pPr>
      <w:rPr>
        <w:rFonts w:hint="default" w:ascii="Courier New" w:hAnsi="Courier New" w:cs="Courier New"/>
      </w:rPr>
    </w:lvl>
    <w:lvl w:ilvl="5" w:tentative="0">
      <w:start w:val="1"/>
      <w:numFmt w:val="bullet"/>
      <w:lvlText w:val=""/>
      <w:lvlJc w:val="left"/>
      <w:pPr>
        <w:ind w:left="4385" w:hanging="360"/>
      </w:pPr>
      <w:rPr>
        <w:rFonts w:hint="default" w:ascii="Wingdings" w:hAnsi="Wingdings"/>
      </w:rPr>
    </w:lvl>
    <w:lvl w:ilvl="6" w:tentative="0">
      <w:start w:val="1"/>
      <w:numFmt w:val="bullet"/>
      <w:lvlText w:val=""/>
      <w:lvlJc w:val="left"/>
      <w:pPr>
        <w:ind w:left="5105" w:hanging="360"/>
      </w:pPr>
      <w:rPr>
        <w:rFonts w:hint="default" w:ascii="Symbol" w:hAnsi="Symbol"/>
      </w:rPr>
    </w:lvl>
    <w:lvl w:ilvl="7" w:tentative="0">
      <w:start w:val="1"/>
      <w:numFmt w:val="bullet"/>
      <w:lvlText w:val="o"/>
      <w:lvlJc w:val="left"/>
      <w:pPr>
        <w:ind w:left="5825" w:hanging="360"/>
      </w:pPr>
      <w:rPr>
        <w:rFonts w:hint="default" w:ascii="Courier New" w:hAnsi="Courier New" w:cs="Courier New"/>
      </w:rPr>
    </w:lvl>
    <w:lvl w:ilvl="8" w:tentative="0">
      <w:start w:val="1"/>
      <w:numFmt w:val="bullet"/>
      <w:lvlText w:val=""/>
      <w:lvlJc w:val="left"/>
      <w:pPr>
        <w:ind w:left="6545" w:hanging="360"/>
      </w:pPr>
      <w:rPr>
        <w:rFonts w:hint="default" w:ascii="Wingdings" w:hAnsi="Wingdings"/>
      </w:rPr>
    </w:lvl>
  </w:abstractNum>
  <w:abstractNum w:abstractNumId="6">
    <w:nsid w:val="59ADCABA"/>
    <w:multiLevelType w:val="multilevel"/>
    <w:tmpl w:val="59ADCABA"/>
    <w:lvl w:ilvl="0" w:tentative="0">
      <w:start w:val="1"/>
      <w:numFmt w:val="decimal"/>
      <w:lvlText w:val="%1."/>
      <w:lvlJc w:val="left"/>
      <w:pPr>
        <w:ind w:left="480" w:hanging="360"/>
      </w:pPr>
      <w:rPr>
        <w:rFonts w:hint="default" w:ascii="Times New Roman" w:hAnsi="Times New Roman" w:eastAsia="Arial" w:cs="Times New Roman"/>
        <w:b w:val="0"/>
        <w:bCs w:val="0"/>
        <w:i w:val="0"/>
        <w:iCs w:val="0"/>
        <w:smallCaps w:val="0"/>
        <w:strike w:val="0"/>
        <w:color w:val="000000"/>
        <w:sz w:val="26"/>
        <w:szCs w:val="26"/>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num w:numId="1">
    <w:abstractNumId w:val="3"/>
  </w:num>
  <w:num w:numId="2">
    <w:abstractNumId w:val="2"/>
  </w:num>
  <w:num w:numId="3">
    <w:abstractNumId w:val="6"/>
  </w:num>
  <w:num w:numId="4">
    <w:abstractNumId w:val="1"/>
  </w:num>
  <w:num w:numId="5">
    <w:abstractNumId w:val="0"/>
  </w:num>
  <w:num w:numId="6">
    <w:abstractNumId w:val="5"/>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embedTrueTypeFonts/>
  <w:documentProtection w:enforcement="0"/>
  <w:defaultTabStop w:val="720"/>
  <w:compat>
    <w:compatSetting w:name="compatibilityMode" w:uri="http://schemas.microsoft.com/office/word" w:val="15"/>
  </w:compat>
  <w:rsids>
    <w:rsidRoot w:val="00000000"/>
    <w:rsid w:val="051B652A"/>
    <w:rsid w:val="18AA7561"/>
    <w:rsid w:val="1B0E5A8F"/>
    <w:rsid w:val="1B2D36A3"/>
    <w:rsid w:val="1C41576A"/>
    <w:rsid w:val="1D23220F"/>
    <w:rsid w:val="1F415917"/>
    <w:rsid w:val="206C4360"/>
    <w:rsid w:val="240F7F39"/>
    <w:rsid w:val="24420388"/>
    <w:rsid w:val="4D1C6CA7"/>
    <w:rsid w:val="4E8000BE"/>
    <w:rsid w:val="5F7236AA"/>
    <w:rsid w:val="612D61FA"/>
    <w:rsid w:val="795F53B0"/>
    <w:rsid w:val="79ED047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unhideWhenUsed="0" w:uiPriority="0" w:semiHidden="0" w:name="List"/>
    <w:lsdException w:unhideWhenUsed="0" w:uiPriority="0" w:semiHidden="0" w:name="List Bullet"/>
    <w:lsdException w:qFormat="1"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unhideWhenUsed="0" w:uiPriority="0" w:semiHidden="0" w:name="Title"/>
    <w:lsdException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unhideWhenUsed="0" w:uiPriority="0" w:semiHidden="0" w:name="List Continue 2"/>
    <w:lsdException w:unhideWhenUsed="0" w:uiPriority="0" w:semiHidden="0" w:name="List Continue 3"/>
    <w:lsdException w:qFormat="1"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unhideWhenUsed="0" w:uiPriority="0" w:semiHidden="0" w:name="Table Classic 2"/>
    <w:lsdException w:qFormat="1" w:unhideWhenUsed="0" w:uiPriority="0" w:semiHidden="0" w:name="Table Classic 3"/>
    <w:lsdException w:unhideWhenUsed="0" w:uiPriority="0" w:semiHidden="0" w:name="Table Classic 4"/>
    <w:lsdException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pPr>
    <w:rPr>
      <w:rFonts w:ascii="Arial" w:hAnsi="Arial" w:eastAsia="Arial" w:cs="Arial"/>
      <w:sz w:val="22"/>
      <w:szCs w:val="22"/>
    </w:rPr>
  </w:style>
  <w:style w:type="paragraph" w:styleId="2">
    <w:name w:val="heading 1"/>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bCs/>
      <w:sz w:val="48"/>
      <w:szCs w:val="48"/>
    </w:rPr>
  </w:style>
  <w:style w:type="paragraph" w:styleId="3">
    <w:name w:val="heading 2"/>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25" w:after="225"/>
    </w:pPr>
    <w:rPr>
      <w:b/>
      <w:bCs/>
      <w:sz w:val="36"/>
      <w:szCs w:val="36"/>
    </w:rPr>
  </w:style>
  <w:style w:type="paragraph" w:styleId="4">
    <w:name w:val="heading 3"/>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bCs/>
      <w:sz w:val="28"/>
      <w:szCs w:val="28"/>
    </w:rPr>
  </w:style>
  <w:style w:type="paragraph" w:styleId="5">
    <w:name w:val="heading 4"/>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bCs/>
      <w:sz w:val="24"/>
      <w:szCs w:val="24"/>
    </w:rPr>
  </w:style>
  <w:style w:type="paragraph" w:styleId="6">
    <w:name w:val="heading 5"/>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bCs/>
      <w:sz w:val="18"/>
      <w:szCs w:val="18"/>
    </w:rPr>
  </w:style>
  <w:style w:type="paragraph" w:styleId="7">
    <w:name w:val="heading 6"/>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360" w:after="360"/>
    </w:pPr>
    <w:rPr>
      <w:b/>
      <w:bCs/>
      <w:sz w:val="16"/>
      <w:szCs w:val="16"/>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uiPriority w:val="0"/>
    <w:pPr>
      <w:keepNext/>
      <w:keepLines/>
      <w:pageBreakBefore w:val="0"/>
      <w:spacing w:before="360" w:after="80"/>
    </w:pPr>
    <w:rPr>
      <w:rFonts w:ascii="Georgia" w:hAnsi="Georgia" w:eastAsia="Georgia" w:cs="Georgia"/>
      <w:i/>
      <w:iCs/>
      <w:color w:val="666666"/>
      <w:sz w:val="48"/>
      <w:szCs w:val="48"/>
    </w:rPr>
  </w:style>
  <w:style w:type="paragraph" w:styleId="11">
    <w:name w:val="Title"/>
    <w:basedOn w:val="1"/>
    <w:next w:val="1"/>
    <w:uiPriority w:val="0"/>
    <w:pPr>
      <w:keepNext/>
      <w:keepLines/>
      <w:pageBreakBefore w:val="0"/>
      <w:spacing w:before="480" w:after="120"/>
    </w:pPr>
    <w:rPr>
      <w:b/>
      <w:bCs/>
      <w:sz w:val="72"/>
      <w:szCs w:val="72"/>
    </w:rPr>
  </w:style>
  <w:style w:type="table" w:customStyle="1" w:styleId="12">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7.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4" Type="http://schemas.openxmlformats.org/officeDocument/2006/relationships/font" Target="fonts/font14.odttf"/><Relationship Id="rId13" Type="http://schemas.openxmlformats.org/officeDocument/2006/relationships/font" Target="fonts/font13.odttf"/><Relationship Id="rId12" Type="http://schemas.openxmlformats.org/officeDocument/2006/relationships/font" Target="fonts/font12.odttf"/><Relationship Id="rId11" Type="http://schemas.openxmlformats.org/officeDocument/2006/relationships/font" Target="fonts/font11.odttf"/><Relationship Id="rId10" Type="http://schemas.openxmlformats.org/officeDocument/2006/relationships/font" Target="fonts/font10.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14</Pages>
  <TotalTime>0</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2025-12-19T00:15:00Z</dcterms:created>
  <dc:creator>PC</dc:creator>
  <cp:lastModifiedBy>Hương Nguyễn Thị Thanh</cp:lastModifiedBy>
  <dcterms:modified xsi:type="dcterms:W3CDTF">2025-12-25T05:01:31Z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5CE3249CC3E14A51BA0F1589441B56AD_12</vt:lpwstr>
  </property>
</Properties>
</file>