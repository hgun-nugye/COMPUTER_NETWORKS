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CE7E" w14:textId="21BB2DCA" w:rsidR="00E873B9" w:rsidRPr="003177DA" w:rsidRDefault="001A5FB3" w:rsidP="001A5FB3">
      <w:pPr>
        <w:pStyle w:val="Heading1"/>
        <w:spacing w:before="120" w:after="120" w:line="360" w:lineRule="auto"/>
        <w:jc w:val="both"/>
        <w:rPr>
          <w:rFonts w:ascii="Times New Roman" w:hAnsi="Times New Roman" w:cs="Times New Roman"/>
          <w:sz w:val="30"/>
          <w:szCs w:val="30"/>
        </w:rPr>
      </w:pPr>
      <w:r>
        <w:rPr>
          <w:rFonts w:ascii="Times New Roman" w:hAnsi="Times New Roman" w:cs="Times New Roman"/>
          <w:sz w:val="30"/>
          <w:szCs w:val="30"/>
        </w:rPr>
        <w:t xml:space="preserve">B </w:t>
      </w:r>
      <w:r>
        <w:rPr>
          <w:rFonts w:ascii="Times New Roman" w:hAnsi="Times New Roman" w:cs="Times New Roman"/>
          <w:sz w:val="30"/>
          <w:szCs w:val="30"/>
          <w:lang w:val="vi-VN"/>
        </w:rPr>
        <w:t>ETHERNET</w:t>
      </w:r>
    </w:p>
    <w:tbl>
      <w:tblPr>
        <w:tblW w:w="0" w:type="auto"/>
        <w:tblLook w:val="04A0" w:firstRow="1" w:lastRow="0" w:firstColumn="1" w:lastColumn="0" w:noHBand="0" w:noVBand="1"/>
      </w:tblPr>
      <w:tblGrid>
        <w:gridCol w:w="8856"/>
      </w:tblGrid>
      <w:tr w:rsidR="00E873B9" w14:paraId="5E0F355B" w14:textId="77777777">
        <w:tc>
          <w:tcPr>
            <w:tcW w:w="8856" w:type="dxa"/>
          </w:tcPr>
          <w:p w14:paraId="67FC888B" w14:textId="56CA8670" w:rsidR="00E873B9" w:rsidRDefault="00E873B9">
            <w:pPr>
              <w:widowControl/>
              <w:spacing w:before="120" w:after="120" w:line="360" w:lineRule="auto"/>
              <w:jc w:val="both"/>
              <w:rPr>
                <w:rFonts w:ascii="Times New Roman" w:hAnsi="Times New Roman" w:cs="Times New Roman"/>
                <w:sz w:val="26"/>
                <w:szCs w:val="26"/>
              </w:rPr>
            </w:pPr>
          </w:p>
        </w:tc>
      </w:tr>
    </w:tbl>
    <w:p w14:paraId="4D66A2CD" w14:textId="77777777" w:rsidR="00E873B9" w:rsidRDefault="00000000">
      <w:pPr>
        <w:pStyle w:val="Heading3"/>
        <w:numPr>
          <w:ilvl w:val="0"/>
          <w:numId w:val="17"/>
        </w:numPr>
        <w:spacing w:before="120" w:after="120" w:line="360" w:lineRule="auto"/>
        <w:jc w:val="both"/>
        <w:rPr>
          <w:rFonts w:ascii="Times New Roman" w:hAnsi="Times New Roman" w:cs="Times New Roman"/>
          <w:i/>
          <w:iCs/>
          <w:sz w:val="26"/>
          <w:szCs w:val="26"/>
        </w:rPr>
      </w:pPr>
      <w:r>
        <w:rPr>
          <w:rFonts w:ascii="Times New Roman" w:hAnsi="Times New Roman" w:cs="Times New Roman"/>
          <w:i/>
          <w:iCs/>
          <w:sz w:val="26"/>
          <w:szCs w:val="26"/>
        </w:rPr>
        <w:t>Địa chỉ Ethernet 48-bit của máy tính bạn là gì?</w:t>
      </w:r>
    </w:p>
    <w:p w14:paraId="5D1DEFD5" w14:textId="7E7F06BD" w:rsidR="00E873B9" w:rsidRDefault="005D0BA0" w:rsidP="00166BD0">
      <w:pPr>
        <w:pStyle w:val="ListParagraph"/>
        <w:widowControl/>
        <w:numPr>
          <w:ilvl w:val="0"/>
          <w:numId w:val="37"/>
        </w:numPr>
        <w:spacing w:before="120" w:after="120" w:line="360" w:lineRule="auto"/>
        <w:jc w:val="both"/>
        <w:rPr>
          <w:rFonts w:ascii="Times New Roman" w:hAnsi="Times New Roman" w:cs="Times New Roman"/>
          <w:sz w:val="26"/>
          <w:szCs w:val="26"/>
        </w:rPr>
      </w:pPr>
      <w:r w:rsidRPr="005D0BA0">
        <w:rPr>
          <w:rFonts w:ascii="Times New Roman" w:hAnsi="Times New Roman" w:cs="Times New Roman"/>
          <w:sz w:val="26"/>
          <w:szCs w:val="26"/>
        </w:rPr>
        <w:t>14:13:33:2d:94:e1</w:t>
      </w:r>
    </w:p>
    <w:p w14:paraId="6BE78D2B" w14:textId="77C4D589" w:rsidR="00166BD0" w:rsidRDefault="00FB6211" w:rsidP="00166BD0">
      <w:pPr>
        <w:pStyle w:val="ListParagraph"/>
        <w:keepNext/>
        <w:widowControl/>
        <w:spacing w:before="120" w:after="120" w:line="360" w:lineRule="auto"/>
        <w:ind w:left="360"/>
        <w:jc w:val="both"/>
      </w:pPr>
      <w:r w:rsidRPr="00FB6211">
        <w:drawing>
          <wp:inline distT="0" distB="0" distL="0" distR="0" wp14:anchorId="5540DD6F" wp14:editId="00E5174E">
            <wp:extent cx="5972175" cy="4021455"/>
            <wp:effectExtent l="0" t="0" r="9525" b="0"/>
            <wp:docPr id="166759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4880" name=""/>
                    <pic:cNvPicPr/>
                  </pic:nvPicPr>
                  <pic:blipFill>
                    <a:blip r:embed="rId8"/>
                    <a:stretch>
                      <a:fillRect/>
                    </a:stretch>
                  </pic:blipFill>
                  <pic:spPr>
                    <a:xfrm>
                      <a:off x="0" y="0"/>
                      <a:ext cx="5972175" cy="4021455"/>
                    </a:xfrm>
                    <a:prstGeom prst="rect">
                      <a:avLst/>
                    </a:prstGeom>
                  </pic:spPr>
                </pic:pic>
              </a:graphicData>
            </a:graphic>
          </wp:inline>
        </w:drawing>
      </w:r>
    </w:p>
    <w:p w14:paraId="3B7EBEFF" w14:textId="326F55C2" w:rsidR="001A5FB3" w:rsidRPr="00166BD0" w:rsidRDefault="00166BD0" w:rsidP="00166BD0">
      <w:pPr>
        <w:pStyle w:val="Caption"/>
        <w:jc w:val="center"/>
        <w:rPr>
          <w:rFonts w:ascii="Times New Roman" w:hAnsi="Times New Roman" w:cs="Times New Roman"/>
          <w:color w:val="EE0000"/>
          <w:sz w:val="26"/>
          <w:szCs w:val="26"/>
        </w:rPr>
      </w:pPr>
      <w:r w:rsidRPr="00166BD0">
        <w:rPr>
          <w:color w:val="EE0000"/>
        </w:rPr>
        <w:t xml:space="preserve">Figure </w:t>
      </w:r>
      <w:r w:rsidRPr="00166BD0">
        <w:rPr>
          <w:color w:val="EE0000"/>
        </w:rPr>
        <w:fldChar w:fldCharType="begin"/>
      </w:r>
      <w:r w:rsidRPr="00166BD0">
        <w:rPr>
          <w:color w:val="EE0000"/>
        </w:rPr>
        <w:instrText xml:space="preserve"> SEQ Figure \* ARABIC </w:instrText>
      </w:r>
      <w:r w:rsidRPr="00166BD0">
        <w:rPr>
          <w:color w:val="EE0000"/>
        </w:rPr>
        <w:fldChar w:fldCharType="separate"/>
      </w:r>
      <w:r w:rsidR="00D11ADC">
        <w:rPr>
          <w:noProof/>
          <w:color w:val="EE0000"/>
        </w:rPr>
        <w:t>1</w:t>
      </w:r>
      <w:r w:rsidRPr="00166BD0">
        <w:rPr>
          <w:color w:val="EE0000"/>
        </w:rPr>
        <w:fldChar w:fldCharType="end"/>
      </w:r>
      <w:r w:rsidRPr="00166BD0">
        <w:rPr>
          <w:color w:val="EE0000"/>
        </w:rPr>
        <w:t xml:space="preserve">: Chi tiết về Packet </w:t>
      </w:r>
      <w:r w:rsidR="005D0BA0">
        <w:rPr>
          <w:color w:val="EE0000"/>
        </w:rPr>
        <w:t>7684</w:t>
      </w:r>
    </w:p>
    <w:p w14:paraId="6086B118" w14:textId="409DDFF4" w:rsidR="00E873B9" w:rsidRDefault="00000000">
      <w:pPr>
        <w:pStyle w:val="Heading3"/>
        <w:numPr>
          <w:ilvl w:val="0"/>
          <w:numId w:val="17"/>
        </w:numPr>
        <w:spacing w:before="120" w:after="120" w:line="36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Địa chỉ đích 48-bit trong frame Ethernet là gì? Đây có phải là địa chỉ Ethernet của gaia.cs.umass.edu không? (Gợi ý: câu trả lời là không). Thiết bị nào có địa chỉ Ethernet này? </w:t>
      </w:r>
      <w:r w:rsidR="00A32E61" w:rsidRPr="00A32E61">
        <w:rPr>
          <w:rFonts w:ascii="Times New Roman" w:hAnsi="Times New Roman" w:cs="Times New Roman"/>
          <w:b w:val="0"/>
          <w:bCs w:val="0"/>
          <w:color w:val="EE0000"/>
          <w:sz w:val="26"/>
          <w:szCs w:val="26"/>
        </w:rPr>
        <w:t>Figure 1</w:t>
      </w:r>
    </w:p>
    <w:p w14:paraId="2A44C315" w14:textId="4206F593" w:rsidR="00E873B9" w:rsidRDefault="00000000">
      <w:pPr>
        <w:pStyle w:val="ListParagraph"/>
        <w:numPr>
          <w:ilvl w:val="0"/>
          <w:numId w:val="18"/>
        </w:numPr>
        <w:tabs>
          <w:tab w:val="clear" w:pos="420"/>
          <w:tab w:val="left" w:pos="454"/>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Địa chỉ đó là: </w:t>
      </w:r>
      <w:r w:rsidR="00A32E61" w:rsidRPr="00A32E61">
        <w:rPr>
          <w:rFonts w:ascii="Times New Roman" w:hAnsi="Times New Roman" w:cs="Times New Roman"/>
          <w:b/>
          <w:bCs/>
          <w:sz w:val="26"/>
          <w:szCs w:val="26"/>
        </w:rPr>
        <w:t>a0:65:18:1d:69:ef</w:t>
      </w:r>
      <w:r w:rsidR="00A32E61" w:rsidRPr="00A32E61">
        <w:rPr>
          <w:rFonts w:ascii="Times New Roman" w:hAnsi="Times New Roman" w:cs="Times New Roman"/>
          <w:sz w:val="26"/>
          <w:szCs w:val="26"/>
        </w:rPr>
        <w:t xml:space="preserve"> </w:t>
      </w:r>
      <w:r w:rsidR="00166BD0">
        <w:rPr>
          <w:rFonts w:ascii="Times New Roman" w:hAnsi="Times New Roman" w:cs="Times New Roman"/>
          <w:sz w:val="26"/>
          <w:szCs w:val="26"/>
        </w:rPr>
        <w:t>(</w:t>
      </w:r>
      <w:r w:rsidR="00A32E61" w:rsidRPr="00A32E61">
        <w:rPr>
          <w:rFonts w:ascii="Times New Roman" w:hAnsi="Times New Roman" w:cs="Times New Roman"/>
          <w:sz w:val="26"/>
          <w:szCs w:val="26"/>
        </w:rPr>
        <w:t>dòng Ethernet II, mục Destination: VnptTechnolo_1d:69:ef</w:t>
      </w:r>
      <w:r w:rsidR="00166BD0">
        <w:rPr>
          <w:rFonts w:ascii="Times New Roman" w:hAnsi="Times New Roman" w:cs="Times New Roman"/>
          <w:sz w:val="26"/>
          <w:szCs w:val="26"/>
        </w:rPr>
        <w:t>)</w:t>
      </w:r>
    </w:p>
    <w:p w14:paraId="2AFCBC8B" w14:textId="5DA9CC4B" w:rsidR="00E873B9" w:rsidRDefault="00000000">
      <w:pPr>
        <w:pStyle w:val="ListParagraph"/>
        <w:numPr>
          <w:ilvl w:val="0"/>
          <w:numId w:val="18"/>
        </w:numPr>
        <w:tabs>
          <w:tab w:val="clear" w:pos="420"/>
          <w:tab w:val="left" w:pos="454"/>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Không.</w:t>
      </w:r>
    </w:p>
    <w:p w14:paraId="110C6AED" w14:textId="635D75A1" w:rsidR="00E873B9" w:rsidRPr="00166BD0" w:rsidRDefault="00A32E61" w:rsidP="00166BD0">
      <w:pPr>
        <w:pStyle w:val="ListParagraph"/>
        <w:numPr>
          <w:ilvl w:val="0"/>
          <w:numId w:val="18"/>
        </w:numPr>
        <w:tabs>
          <w:tab w:val="clear" w:pos="420"/>
          <w:tab w:val="left" w:pos="454"/>
        </w:tabs>
        <w:spacing w:before="120" w:after="120" w:line="360" w:lineRule="auto"/>
        <w:jc w:val="both"/>
        <w:rPr>
          <w:rFonts w:ascii="Times New Roman" w:hAnsi="Times New Roman" w:cs="Times New Roman"/>
          <w:sz w:val="26"/>
          <w:szCs w:val="26"/>
        </w:rPr>
      </w:pPr>
      <w:r w:rsidRPr="00A32E61">
        <w:rPr>
          <w:rFonts w:ascii="Times New Roman" w:hAnsi="Times New Roman" w:cs="Times New Roman"/>
          <w:sz w:val="26"/>
          <w:szCs w:val="26"/>
        </w:rPr>
        <w:t xml:space="preserve">Đây là địa chỉ Ethernet của </w:t>
      </w:r>
      <w:r w:rsidRPr="00A32E61">
        <w:rPr>
          <w:rFonts w:ascii="Times New Roman" w:hAnsi="Times New Roman" w:cs="Times New Roman"/>
          <w:b/>
          <w:bCs/>
          <w:sz w:val="26"/>
          <w:szCs w:val="26"/>
        </w:rPr>
        <w:t>Router / Modem WiFi (Gateway)</w:t>
      </w:r>
      <w:r w:rsidRPr="00A32E61">
        <w:rPr>
          <w:rFonts w:ascii="Times New Roman" w:hAnsi="Times New Roman" w:cs="Times New Roman"/>
          <w:sz w:val="26"/>
          <w:szCs w:val="26"/>
        </w:rPr>
        <w:t xml:space="preserve"> nhà bạn.</w:t>
      </w:r>
      <w:r>
        <w:rPr>
          <w:rFonts w:ascii="Times New Roman" w:hAnsi="Times New Roman" w:cs="Times New Roman"/>
          <w:sz w:val="26"/>
          <w:szCs w:val="26"/>
        </w:rPr>
        <w:t xml:space="preserve"> </w:t>
      </w:r>
      <w:r w:rsidRPr="00A32E61">
        <w:rPr>
          <w:rFonts w:ascii="Times New Roman" w:hAnsi="Times New Roman" w:cs="Times New Roman"/>
          <w:sz w:val="26"/>
          <w:szCs w:val="26"/>
        </w:rPr>
        <w:t xml:space="preserve">Wireshark hiển thị tên hãng sản xuất là </w:t>
      </w:r>
      <w:r w:rsidRPr="00A32E61">
        <w:rPr>
          <w:rFonts w:ascii="Times New Roman" w:hAnsi="Times New Roman" w:cs="Times New Roman"/>
          <w:b/>
          <w:bCs/>
          <w:sz w:val="26"/>
          <w:szCs w:val="26"/>
        </w:rPr>
        <w:t>VnptTechnolo</w:t>
      </w:r>
      <w:r w:rsidRPr="00A32E61">
        <w:rPr>
          <w:rFonts w:ascii="Times New Roman" w:hAnsi="Times New Roman" w:cs="Times New Roman"/>
          <w:sz w:val="26"/>
          <w:szCs w:val="26"/>
        </w:rPr>
        <w:t xml:space="preserve"> (VNPT Technology)</w:t>
      </w:r>
      <w:r>
        <w:rPr>
          <w:rFonts w:ascii="Times New Roman" w:hAnsi="Times New Roman" w:cs="Times New Roman"/>
          <w:sz w:val="26"/>
          <w:szCs w:val="26"/>
        </w:rPr>
        <w:t xml:space="preserve">, </w:t>
      </w:r>
      <w:r w:rsidRPr="00A32E61">
        <w:rPr>
          <w:rFonts w:ascii="Times New Roman" w:hAnsi="Times New Roman" w:cs="Times New Roman"/>
          <w:sz w:val="26"/>
          <w:szCs w:val="26"/>
        </w:rPr>
        <w:t xml:space="preserve">cho thấy máy tính </w:t>
      </w:r>
      <w:r w:rsidRPr="00A32E61">
        <w:rPr>
          <w:rFonts w:ascii="Times New Roman" w:hAnsi="Times New Roman" w:cs="Times New Roman"/>
          <w:sz w:val="26"/>
          <w:szCs w:val="26"/>
        </w:rPr>
        <w:lastRenderedPageBreak/>
        <w:t>của bạn đang gửi gói tin đến modem VNPT, sau đó modem này sẽ chịu trách nhiệm chuyển tiếp gói tin đó ra Internet để đến server ở Mỹ.</w:t>
      </w:r>
    </w:p>
    <w:p w14:paraId="246EC5CA" w14:textId="77777777" w:rsidR="00E873B9" w:rsidRDefault="00000000">
      <w:pPr>
        <w:pStyle w:val="Heading3"/>
        <w:numPr>
          <w:ilvl w:val="0"/>
          <w:numId w:val="17"/>
        </w:numPr>
        <w:spacing w:before="120" w:after="120" w:line="360" w:lineRule="auto"/>
        <w:jc w:val="both"/>
        <w:rPr>
          <w:rFonts w:ascii="Times New Roman" w:hAnsi="Times New Roman" w:cs="Times New Roman"/>
          <w:i/>
          <w:iCs/>
          <w:sz w:val="26"/>
          <w:szCs w:val="26"/>
        </w:rPr>
      </w:pPr>
      <w:r>
        <w:rPr>
          <w:rFonts w:ascii="Times New Roman" w:hAnsi="Times New Roman" w:cs="Times New Roman"/>
          <w:i/>
          <w:iCs/>
          <w:sz w:val="26"/>
          <w:szCs w:val="26"/>
        </w:rPr>
        <w:t>Giá trị hexadecimal cho trường Frame type hai byte trong frame Ethernet mang yêu cầu HTTP GET là gì? Giao thức cấp trên tương ứng với giá trị này là gì?</w:t>
      </w:r>
    </w:p>
    <w:p w14:paraId="48A698FE" w14:textId="684163E6" w:rsidR="00E873B9" w:rsidRDefault="00166BD0">
      <w:pPr>
        <w:pStyle w:val="ListParagraph"/>
        <w:numPr>
          <w:ilvl w:val="0"/>
          <w:numId w:val="18"/>
        </w:numPr>
        <w:tabs>
          <w:tab w:val="clear" w:pos="420"/>
          <w:tab w:val="left" w:pos="454"/>
        </w:tabs>
        <w:spacing w:before="120" w:after="120" w:line="360" w:lineRule="auto"/>
        <w:jc w:val="both"/>
        <w:rPr>
          <w:rFonts w:ascii="Times New Roman" w:hAnsi="Times New Roman" w:cs="Times New Roman"/>
          <w:sz w:val="26"/>
          <w:szCs w:val="26"/>
        </w:rPr>
      </w:pPr>
      <w:r w:rsidRPr="00166BD0">
        <w:rPr>
          <w:rFonts w:ascii="Times New Roman" w:hAnsi="Times New Roman" w:cs="Times New Roman"/>
          <w:sz w:val="26"/>
          <w:szCs w:val="26"/>
        </w:rPr>
        <w:t>Giá trị hexadecimal cho trường Frame type: 0x0800</w:t>
      </w:r>
      <w:r w:rsidR="002D13D3" w:rsidRPr="002D13D3">
        <w:rPr>
          <w:rFonts w:ascii="Times New Roman" w:hAnsi="Times New Roman" w:cs="Times New Roman"/>
          <w:color w:val="EE0000"/>
          <w:sz w:val="26"/>
          <w:szCs w:val="26"/>
        </w:rPr>
        <w:t>(Fig1)</w:t>
      </w:r>
    </w:p>
    <w:p w14:paraId="3A483478" w14:textId="77777777" w:rsidR="00E873B9" w:rsidRDefault="00000000">
      <w:pPr>
        <w:pStyle w:val="ListParagraph"/>
        <w:numPr>
          <w:ilvl w:val="0"/>
          <w:numId w:val="18"/>
        </w:numPr>
        <w:tabs>
          <w:tab w:val="clear" w:pos="420"/>
          <w:tab w:val="left" w:pos="454"/>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Giao thức cấp trên tương ứng: Giao thức đó là IPv4</w:t>
      </w:r>
    </w:p>
    <w:p w14:paraId="7F11C485" w14:textId="2B14F712" w:rsidR="00E873B9" w:rsidRPr="0061233E" w:rsidRDefault="00000000">
      <w:pPr>
        <w:pStyle w:val="Heading3"/>
        <w:numPr>
          <w:ilvl w:val="0"/>
          <w:numId w:val="17"/>
        </w:numPr>
        <w:spacing w:before="120" w:after="120" w:line="360" w:lineRule="auto"/>
        <w:jc w:val="both"/>
        <w:rPr>
          <w:rFonts w:ascii="Times New Roman" w:hAnsi="Times New Roman" w:cs="Times New Roman"/>
          <w:b w:val="0"/>
          <w:bCs w:val="0"/>
          <w:sz w:val="26"/>
          <w:szCs w:val="26"/>
        </w:rPr>
      </w:pPr>
      <w:r>
        <w:rPr>
          <w:rFonts w:ascii="Times New Roman" w:hAnsi="Times New Roman" w:cs="Times New Roman"/>
          <w:i/>
          <w:iCs/>
          <w:sz w:val="26"/>
          <w:szCs w:val="26"/>
        </w:rPr>
        <w:t>Bao nhiêu byte từ đầu frame Ethernet đến khi ký tự ASCII “G” trong “GET” xuất hiện trong frame Ethernet? Không đếm bất kỳ bit preamble nào trong phép đếm của bạn, tức là giả sử rằng frame Ethernet bắt đầu từ địa chỉ đích của frame Ethernet</w:t>
      </w:r>
      <w:r w:rsidRPr="0061233E">
        <w:rPr>
          <w:rFonts w:ascii="Times New Roman" w:hAnsi="Times New Roman" w:cs="Times New Roman"/>
          <w:b w:val="0"/>
          <w:bCs w:val="0"/>
          <w:sz w:val="26"/>
          <w:szCs w:val="26"/>
        </w:rPr>
        <w:t>.</w:t>
      </w:r>
      <w:r w:rsidR="00A32E61">
        <w:rPr>
          <w:rFonts w:ascii="Times New Roman" w:hAnsi="Times New Roman" w:cs="Times New Roman"/>
          <w:b w:val="0"/>
          <w:bCs w:val="0"/>
          <w:sz w:val="26"/>
          <w:szCs w:val="26"/>
        </w:rPr>
        <w:t>(</w:t>
      </w:r>
      <w:r w:rsidR="00A32E61" w:rsidRPr="00A32E61">
        <w:rPr>
          <w:rFonts w:ascii="Times New Roman" w:hAnsi="Times New Roman" w:cs="Times New Roman"/>
          <w:b w:val="0"/>
          <w:bCs w:val="0"/>
          <w:color w:val="EE0000"/>
          <w:sz w:val="26"/>
          <w:szCs w:val="26"/>
        </w:rPr>
        <w:t>Figure 1</w:t>
      </w:r>
      <w:r w:rsidR="00A32E61">
        <w:rPr>
          <w:rFonts w:ascii="Times New Roman" w:hAnsi="Times New Roman" w:cs="Times New Roman"/>
          <w:b w:val="0"/>
          <w:bCs w:val="0"/>
          <w:sz w:val="26"/>
          <w:szCs w:val="26"/>
        </w:rPr>
        <w:t>)</w:t>
      </w:r>
    </w:p>
    <w:p w14:paraId="548DA39C" w14:textId="77777777" w:rsidR="00A32E61" w:rsidRPr="00A32E61" w:rsidRDefault="00A32E61" w:rsidP="00A32E61">
      <w:pPr>
        <w:widowControl/>
        <w:numPr>
          <w:ilvl w:val="0"/>
          <w:numId w:val="44"/>
        </w:numPr>
        <w:spacing w:after="100" w:afterAutospacing="1"/>
        <w:rPr>
          <w:rFonts w:ascii="Times New Roman" w:hAnsi="Times New Roman" w:cs="Times New Roman"/>
          <w:sz w:val="26"/>
          <w:szCs w:val="26"/>
        </w:rPr>
      </w:pPr>
      <w:r w:rsidRPr="00A32E61">
        <w:rPr>
          <w:rFonts w:ascii="Times New Roman" w:hAnsi="Times New Roman" w:cs="Times New Roman"/>
          <w:b/>
          <w:bCs/>
          <w:sz w:val="26"/>
          <w:szCs w:val="26"/>
        </w:rPr>
        <w:t>Ethernet Header</w:t>
      </w:r>
      <w:r w:rsidRPr="00A32E61">
        <w:rPr>
          <w:rFonts w:ascii="Times New Roman" w:hAnsi="Times New Roman" w:cs="Times New Roman"/>
          <w:sz w:val="26"/>
          <w:szCs w:val="26"/>
        </w:rPr>
        <w:t>: Kích thước cố định là 14 byte (6 byte Đích + 6 byte Nguồn + 2 byte Type).</w:t>
      </w:r>
    </w:p>
    <w:p w14:paraId="58CA7E2C" w14:textId="77777777" w:rsidR="00A32E61" w:rsidRPr="00A32E61" w:rsidRDefault="00A32E61" w:rsidP="00A32E61">
      <w:pPr>
        <w:widowControl/>
        <w:numPr>
          <w:ilvl w:val="0"/>
          <w:numId w:val="44"/>
        </w:numPr>
        <w:spacing w:after="100" w:afterAutospacing="1"/>
        <w:rPr>
          <w:rFonts w:ascii="Times New Roman" w:hAnsi="Times New Roman" w:cs="Times New Roman"/>
          <w:sz w:val="26"/>
          <w:szCs w:val="26"/>
        </w:rPr>
      </w:pPr>
      <w:r w:rsidRPr="00A32E61">
        <w:rPr>
          <w:rFonts w:ascii="Times New Roman" w:hAnsi="Times New Roman" w:cs="Times New Roman"/>
          <w:b/>
          <w:bCs/>
          <w:sz w:val="26"/>
          <w:szCs w:val="26"/>
        </w:rPr>
        <w:t>IP Header</w:t>
      </w:r>
      <w:r w:rsidRPr="00A32E61">
        <w:rPr>
          <w:rFonts w:ascii="Times New Roman" w:hAnsi="Times New Roman" w:cs="Times New Roman"/>
          <w:sz w:val="26"/>
          <w:szCs w:val="26"/>
        </w:rPr>
        <w:t>: Kích thước tiêu chuẩn của IPv4 là 20 byte.</w:t>
      </w:r>
    </w:p>
    <w:p w14:paraId="6B574A67" w14:textId="589E4E5E" w:rsidR="00A32E61" w:rsidRPr="00A32E61" w:rsidRDefault="00A32E61" w:rsidP="00A32E61">
      <w:pPr>
        <w:widowControl/>
        <w:numPr>
          <w:ilvl w:val="0"/>
          <w:numId w:val="44"/>
        </w:numPr>
        <w:spacing w:after="100" w:afterAutospacing="1"/>
        <w:rPr>
          <w:rFonts w:ascii="Times New Roman" w:hAnsi="Times New Roman" w:cs="Times New Roman"/>
          <w:sz w:val="26"/>
          <w:szCs w:val="26"/>
        </w:rPr>
      </w:pPr>
      <w:r w:rsidRPr="00A32E61">
        <w:rPr>
          <w:rFonts w:ascii="Times New Roman" w:hAnsi="Times New Roman" w:cs="Times New Roman"/>
          <w:b/>
          <w:bCs/>
          <w:sz w:val="26"/>
          <w:szCs w:val="26"/>
        </w:rPr>
        <w:t>TCP Header</w:t>
      </w:r>
      <w:r w:rsidRPr="00A32E61">
        <w:rPr>
          <w:rFonts w:ascii="Times New Roman" w:hAnsi="Times New Roman" w:cs="Times New Roman"/>
          <w:sz w:val="26"/>
          <w:szCs w:val="26"/>
        </w:rPr>
        <w:t>:</w:t>
      </w:r>
    </w:p>
    <w:p w14:paraId="0ECE4B41" w14:textId="77777777" w:rsidR="00A32E61" w:rsidRPr="00A32E61" w:rsidRDefault="00A32E61" w:rsidP="00A32E61">
      <w:pPr>
        <w:widowControl/>
        <w:numPr>
          <w:ilvl w:val="1"/>
          <w:numId w:val="44"/>
        </w:numPr>
        <w:spacing w:after="100" w:afterAutospacing="1"/>
        <w:rPr>
          <w:rFonts w:ascii="Times New Roman" w:hAnsi="Times New Roman" w:cs="Times New Roman"/>
          <w:sz w:val="26"/>
          <w:szCs w:val="26"/>
        </w:rPr>
      </w:pPr>
      <w:r w:rsidRPr="00A32E61">
        <w:rPr>
          <w:rFonts w:ascii="Times New Roman" w:hAnsi="Times New Roman" w:cs="Times New Roman"/>
          <w:sz w:val="26"/>
          <w:szCs w:val="26"/>
        </w:rPr>
        <w:t>Tổng kích thước frame: 540 byte.</w:t>
      </w:r>
    </w:p>
    <w:p w14:paraId="1B29BD94" w14:textId="77777777" w:rsidR="00A32E61" w:rsidRPr="00A32E61" w:rsidRDefault="00A32E61" w:rsidP="00A32E61">
      <w:pPr>
        <w:widowControl/>
        <w:numPr>
          <w:ilvl w:val="1"/>
          <w:numId w:val="44"/>
        </w:numPr>
        <w:spacing w:after="100" w:afterAutospacing="1"/>
        <w:rPr>
          <w:rFonts w:ascii="Times New Roman" w:hAnsi="Times New Roman" w:cs="Times New Roman"/>
          <w:sz w:val="26"/>
          <w:szCs w:val="26"/>
        </w:rPr>
      </w:pPr>
      <w:r w:rsidRPr="00A32E61">
        <w:rPr>
          <w:rFonts w:ascii="Times New Roman" w:hAnsi="Times New Roman" w:cs="Times New Roman"/>
          <w:sz w:val="26"/>
          <w:szCs w:val="26"/>
        </w:rPr>
        <w:t>Trừ đi Ethernet (14) và IP (20) = 506 byte còn lại cho TCP + Dữ liệu.</w:t>
      </w:r>
    </w:p>
    <w:p w14:paraId="2B5A9CC0" w14:textId="77777777" w:rsidR="00A32E61" w:rsidRPr="00A32E61" w:rsidRDefault="00A32E61" w:rsidP="00A32E61">
      <w:pPr>
        <w:widowControl/>
        <w:numPr>
          <w:ilvl w:val="1"/>
          <w:numId w:val="44"/>
        </w:numPr>
        <w:spacing w:after="100" w:afterAutospacing="1"/>
        <w:rPr>
          <w:rFonts w:ascii="Times New Roman" w:hAnsi="Times New Roman" w:cs="Times New Roman"/>
          <w:sz w:val="26"/>
          <w:szCs w:val="26"/>
        </w:rPr>
      </w:pPr>
      <w:r w:rsidRPr="00A32E61">
        <w:rPr>
          <w:rFonts w:ascii="Times New Roman" w:hAnsi="Times New Roman" w:cs="Times New Roman"/>
          <w:sz w:val="26"/>
          <w:szCs w:val="26"/>
        </w:rPr>
        <w:t>Dữ liệu HTTP (TCP Payload) được ghi là Len: 486.</w:t>
      </w:r>
    </w:p>
    <w:p w14:paraId="4E3C3E40" w14:textId="77777777" w:rsidR="00A32E61" w:rsidRPr="00A32E61" w:rsidRDefault="00A32E61" w:rsidP="00A32E61">
      <w:pPr>
        <w:widowControl/>
        <w:numPr>
          <w:ilvl w:val="1"/>
          <w:numId w:val="44"/>
        </w:numPr>
        <w:spacing w:after="100" w:afterAutospacing="1"/>
        <w:rPr>
          <w:rFonts w:ascii="Times New Roman" w:hAnsi="Times New Roman" w:cs="Times New Roman"/>
          <w:sz w:val="26"/>
          <w:szCs w:val="26"/>
        </w:rPr>
      </w:pPr>
      <w:r w:rsidRPr="00A32E61">
        <w:rPr>
          <w:rFonts w:ascii="Times New Roman" w:hAnsi="Times New Roman" w:cs="Times New Roman"/>
          <w:sz w:val="26"/>
          <w:szCs w:val="26"/>
        </w:rPr>
        <w:t>Suy ra: TCP Header = 506 - 486 = 20 byte (Đây là kích thước tiêu chuẩn, không có Options).</w:t>
      </w:r>
    </w:p>
    <w:p w14:paraId="72ADC0E4" w14:textId="5E574906" w:rsidR="00A32E61" w:rsidRPr="00A32E61" w:rsidRDefault="008F7A57" w:rsidP="00A32E61">
      <w:pPr>
        <w:widowControl/>
        <w:spacing w:after="100" w:afterAutospacing="1"/>
        <w:rPr>
          <w:rFonts w:ascii="Times New Roman" w:hAnsi="Times New Roman" w:cs="Times New Roman"/>
          <w:b/>
          <w:bCs/>
          <w:sz w:val="26"/>
          <w:szCs w:val="26"/>
        </w:rPr>
      </w:pPr>
      <w:r w:rsidRPr="008F7A57">
        <w:rPr>
          <w:rFonts w:ascii="Times New Roman" w:hAnsi="Times New Roman" w:cs="Times New Roman"/>
          <w:b/>
          <w:bCs/>
          <w:sz w:val="26"/>
          <w:szCs w:val="26"/>
        </w:rPr>
        <w:t>T</w:t>
      </w:r>
      <w:r w:rsidR="00A32E61" w:rsidRPr="00A32E61">
        <w:rPr>
          <w:rFonts w:ascii="Times New Roman" w:hAnsi="Times New Roman" w:cs="Times New Roman"/>
          <w:b/>
          <w:bCs/>
          <w:sz w:val="26"/>
          <w:szCs w:val="26"/>
        </w:rPr>
        <w:t>ổng:</w:t>
      </w:r>
      <w:r>
        <w:rPr>
          <w:rFonts w:ascii="Times New Roman" w:hAnsi="Times New Roman" w:cs="Times New Roman"/>
          <w:b/>
          <w:bCs/>
          <w:sz w:val="26"/>
          <w:szCs w:val="26"/>
        </w:rPr>
        <w:t xml:space="preserve"> </w:t>
      </w:r>
      <w:r w:rsidR="00A32E61" w:rsidRPr="00A32E61">
        <w:rPr>
          <w:rFonts w:ascii="Times New Roman" w:hAnsi="Times New Roman" w:cs="Times New Roman"/>
          <w:b/>
          <w:bCs/>
          <w:sz w:val="26"/>
          <w:szCs w:val="26"/>
        </w:rPr>
        <w:t>14 + 20 + 20 =</w:t>
      </w:r>
      <w:r w:rsidR="00A32E61" w:rsidRPr="008F7A57">
        <w:rPr>
          <w:rFonts w:ascii="Times New Roman" w:hAnsi="Times New Roman" w:cs="Times New Roman"/>
          <w:b/>
          <w:bCs/>
          <w:sz w:val="26"/>
          <w:szCs w:val="26"/>
        </w:rPr>
        <w:t xml:space="preserve"> </w:t>
      </w:r>
      <w:r w:rsidR="00A32E61" w:rsidRPr="00A32E61">
        <w:rPr>
          <w:rFonts w:ascii="Times New Roman" w:hAnsi="Times New Roman" w:cs="Times New Roman"/>
          <w:b/>
          <w:bCs/>
          <w:sz w:val="26"/>
          <w:szCs w:val="26"/>
        </w:rPr>
        <w:t>54 byte</w:t>
      </w:r>
    </w:p>
    <w:p w14:paraId="0ECDE989" w14:textId="77777777" w:rsidR="00A32E61" w:rsidRPr="00A32E61" w:rsidRDefault="00A32E61" w:rsidP="00A32E61">
      <w:pPr>
        <w:widowControl/>
        <w:spacing w:after="100" w:afterAutospacing="1"/>
        <w:rPr>
          <w:rFonts w:ascii="Times New Roman" w:hAnsi="Times New Roman" w:cs="Times New Roman"/>
          <w:b/>
          <w:bCs/>
          <w:sz w:val="26"/>
          <w:szCs w:val="26"/>
        </w:rPr>
      </w:pPr>
      <w:r w:rsidRPr="00A32E61">
        <w:rPr>
          <w:rFonts w:ascii="Times New Roman" w:hAnsi="Times New Roman" w:cs="Times New Roman"/>
          <w:b/>
          <w:bCs/>
          <w:sz w:val="26"/>
          <w:szCs w:val="26"/>
        </w:rPr>
        <w:t>Kết luận:</w:t>
      </w:r>
    </w:p>
    <w:p w14:paraId="0C84E63E" w14:textId="77777777" w:rsidR="00A32E61" w:rsidRPr="00A32E61" w:rsidRDefault="00A32E61" w:rsidP="00A32E61">
      <w:pPr>
        <w:widowControl/>
        <w:spacing w:after="100" w:afterAutospacing="1"/>
        <w:rPr>
          <w:rFonts w:ascii="Times New Roman" w:hAnsi="Times New Roman" w:cs="Times New Roman"/>
          <w:sz w:val="26"/>
          <w:szCs w:val="26"/>
        </w:rPr>
      </w:pPr>
      <w:r w:rsidRPr="00A32E61">
        <w:rPr>
          <w:rFonts w:ascii="Times New Roman" w:hAnsi="Times New Roman" w:cs="Times New Roman"/>
          <w:sz w:val="26"/>
          <w:szCs w:val="26"/>
        </w:rPr>
        <w:t>Có 54 byte dữ liệu từ đầu frame Ethernet cho đến khi ký tự ASCII “G” xuất hiện. (Ký tự "G" nằm ở vị trí thứ 55).</w:t>
      </w:r>
    </w:p>
    <w:p w14:paraId="762C4FFE" w14:textId="77777777" w:rsidR="00E873B9" w:rsidRDefault="00000000">
      <w:pPr>
        <w:pStyle w:val="Heading3"/>
        <w:numPr>
          <w:ilvl w:val="0"/>
          <w:numId w:val="17"/>
        </w:numPr>
        <w:spacing w:before="120" w:after="120" w:line="360" w:lineRule="auto"/>
        <w:jc w:val="both"/>
        <w:rPr>
          <w:rFonts w:ascii="Times New Roman" w:hAnsi="Times New Roman" w:cs="Times New Roman"/>
          <w:i/>
          <w:iCs/>
          <w:sz w:val="26"/>
          <w:szCs w:val="26"/>
        </w:rPr>
      </w:pPr>
      <w:r>
        <w:rPr>
          <w:rFonts w:ascii="Times New Roman" w:hAnsi="Times New Roman" w:cs="Times New Roman"/>
          <w:i/>
          <w:iCs/>
          <w:sz w:val="26"/>
          <w:szCs w:val="26"/>
        </w:rPr>
        <w:lastRenderedPageBreak/>
        <w:t>Giá trị của địa chỉ nguồn Ethernet là gì? Đây có phải là địa chỉ của máy tính bạn, hay của gaia.cs.umass.edu không (Gợi ý: câu trả lời là không). Thiết bị nào có địa chỉ Ethernet này?</w:t>
      </w:r>
    </w:p>
    <w:p w14:paraId="0C048853" w14:textId="2FD08ABA" w:rsidR="00D11ADC" w:rsidRDefault="00335B9B" w:rsidP="00D11ADC">
      <w:pPr>
        <w:keepNext/>
      </w:pPr>
      <w:r>
        <w:rPr>
          <w:noProof/>
        </w:rPr>
        <mc:AlternateContent>
          <mc:Choice Requires="wps">
            <w:drawing>
              <wp:anchor distT="0" distB="0" distL="114300" distR="114300" simplePos="0" relativeHeight="251662336" behindDoc="0" locked="0" layoutInCell="1" allowOverlap="1" wp14:anchorId="0D490B31" wp14:editId="114EDAD5">
                <wp:simplePos x="0" y="0"/>
                <wp:positionH relativeFrom="column">
                  <wp:posOffset>1905</wp:posOffset>
                </wp:positionH>
                <wp:positionV relativeFrom="paragraph">
                  <wp:posOffset>2937510</wp:posOffset>
                </wp:positionV>
                <wp:extent cx="5786120" cy="142240"/>
                <wp:effectExtent l="0" t="0" r="24130" b="10160"/>
                <wp:wrapNone/>
                <wp:docPr id="1186418440" name="Rectangle 2"/>
                <wp:cNvGraphicFramePr/>
                <a:graphic xmlns:a="http://schemas.openxmlformats.org/drawingml/2006/main">
                  <a:graphicData uri="http://schemas.microsoft.com/office/word/2010/wordprocessingShape">
                    <wps:wsp>
                      <wps:cNvSpPr/>
                      <wps:spPr>
                        <a:xfrm>
                          <a:off x="0" y="0"/>
                          <a:ext cx="5786120" cy="142240"/>
                        </a:xfrm>
                        <a:prstGeom prst="rect">
                          <a:avLst/>
                        </a:prstGeom>
                        <a:noFill/>
                        <a:ln w="1905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D2868" id="Rectangle 2" o:spid="_x0000_s1026" style="position:absolute;margin-left:.15pt;margin-top:231.3pt;width:455.6pt;height:1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" filled="f" strokecolor="#e00" strokeweight="1.5pt"/>
            </w:pict>
          </mc:Fallback>
        </mc:AlternateContent>
      </w:r>
      <w:r w:rsidR="00FB6211" w:rsidRPr="00FB6211">
        <w:drawing>
          <wp:inline distT="0" distB="0" distL="0" distR="0" wp14:anchorId="6E66C4A1" wp14:editId="6183C7F3">
            <wp:extent cx="5972175" cy="4024630"/>
            <wp:effectExtent l="0" t="0" r="9525" b="0"/>
            <wp:docPr id="9276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49133" name=""/>
                    <pic:cNvPicPr/>
                  </pic:nvPicPr>
                  <pic:blipFill>
                    <a:blip r:embed="rId9"/>
                    <a:stretch>
                      <a:fillRect/>
                    </a:stretch>
                  </pic:blipFill>
                  <pic:spPr>
                    <a:xfrm>
                      <a:off x="0" y="0"/>
                      <a:ext cx="5972175" cy="4024630"/>
                    </a:xfrm>
                    <a:prstGeom prst="rect">
                      <a:avLst/>
                    </a:prstGeom>
                  </pic:spPr>
                </pic:pic>
              </a:graphicData>
            </a:graphic>
          </wp:inline>
        </w:drawing>
      </w:r>
    </w:p>
    <w:p w14:paraId="09F9A77C" w14:textId="16143D45" w:rsidR="00D11ADC" w:rsidRPr="00FB6211" w:rsidRDefault="00D11ADC" w:rsidP="00FB6211">
      <w:pPr>
        <w:pStyle w:val="Caption"/>
        <w:jc w:val="center"/>
        <w:rPr>
          <w:color w:val="EE0000"/>
        </w:rPr>
      </w:pPr>
      <w:r w:rsidRPr="00D11ADC">
        <w:rPr>
          <w:color w:val="EE0000"/>
        </w:rPr>
        <w:t xml:space="preserve">Figure </w:t>
      </w:r>
      <w:r w:rsidRPr="00D11ADC">
        <w:rPr>
          <w:color w:val="EE0000"/>
        </w:rPr>
        <w:fldChar w:fldCharType="begin"/>
      </w:r>
      <w:r w:rsidRPr="00D11ADC">
        <w:rPr>
          <w:color w:val="EE0000"/>
        </w:rPr>
        <w:instrText xml:space="preserve"> SEQ Figure \* ARABIC </w:instrText>
      </w:r>
      <w:r w:rsidRPr="00D11ADC">
        <w:rPr>
          <w:color w:val="EE0000"/>
        </w:rPr>
        <w:fldChar w:fldCharType="separate"/>
      </w:r>
      <w:r w:rsidRPr="00D11ADC">
        <w:rPr>
          <w:noProof/>
          <w:color w:val="EE0000"/>
        </w:rPr>
        <w:t>2</w:t>
      </w:r>
      <w:r w:rsidRPr="00D11ADC">
        <w:rPr>
          <w:color w:val="EE0000"/>
        </w:rPr>
        <w:fldChar w:fldCharType="end"/>
      </w:r>
      <w:r w:rsidRPr="00D11ADC">
        <w:rPr>
          <w:color w:val="EE0000"/>
        </w:rPr>
        <w:t xml:space="preserve">: Chi tiết về packet </w:t>
      </w:r>
      <w:r w:rsidR="00335B9B">
        <w:rPr>
          <w:color w:val="EE0000"/>
        </w:rPr>
        <w:t>8061</w:t>
      </w:r>
    </w:p>
    <w:p w14:paraId="0C63CFB9" w14:textId="217F4A06" w:rsidR="00D11ADC" w:rsidRPr="00D11ADC" w:rsidRDefault="00D11ADC" w:rsidP="00D11ADC">
      <w:pPr>
        <w:widowControl/>
        <w:spacing w:before="100" w:beforeAutospacing="1" w:after="100" w:afterAutospacing="1"/>
        <w:rPr>
          <w:rFonts w:ascii="Times New Roman" w:hAnsi="Times New Roman" w:cs="Times New Roman"/>
          <w:b/>
          <w:bCs/>
          <w:sz w:val="26"/>
          <w:szCs w:val="26"/>
        </w:rPr>
      </w:pPr>
      <w:r w:rsidRPr="00D11ADC">
        <w:rPr>
          <w:rFonts w:ascii="Times New Roman" w:hAnsi="Times New Roman" w:cs="Times New Roman"/>
          <w:b/>
          <w:bCs/>
          <w:sz w:val="26"/>
          <w:szCs w:val="26"/>
        </w:rPr>
        <w:t>Giải thích</w:t>
      </w:r>
      <w:r w:rsidR="00FB6211">
        <w:rPr>
          <w:rFonts w:ascii="Times New Roman" w:hAnsi="Times New Roman" w:cs="Times New Roman"/>
          <w:b/>
          <w:bCs/>
          <w:sz w:val="26"/>
          <w:szCs w:val="26"/>
        </w:rPr>
        <w:t xml:space="preserve"> dựa vào </w:t>
      </w:r>
      <w:r w:rsidR="00FB6211" w:rsidRPr="00FB6211">
        <w:rPr>
          <w:rFonts w:ascii="Times New Roman" w:hAnsi="Times New Roman" w:cs="Times New Roman"/>
          <w:color w:val="EE0000"/>
          <w:sz w:val="26"/>
          <w:szCs w:val="26"/>
        </w:rPr>
        <w:t>Figure 2</w:t>
      </w:r>
      <w:r w:rsidRPr="00D11ADC">
        <w:rPr>
          <w:rFonts w:ascii="Times New Roman" w:hAnsi="Times New Roman" w:cs="Times New Roman"/>
          <w:b/>
          <w:bCs/>
          <w:sz w:val="26"/>
          <w:szCs w:val="26"/>
        </w:rPr>
        <w:t>:</w:t>
      </w:r>
    </w:p>
    <w:p w14:paraId="56D7AE2C" w14:textId="65098A21" w:rsidR="00D11ADC" w:rsidRPr="006B482C" w:rsidRDefault="006B482C" w:rsidP="00D11ADC">
      <w:pPr>
        <w:widowControl/>
        <w:numPr>
          <w:ilvl w:val="0"/>
          <w:numId w:val="39"/>
        </w:numPr>
        <w:spacing w:before="100" w:beforeAutospacing="1" w:after="100" w:afterAutospacing="1"/>
        <w:rPr>
          <w:rFonts w:ascii="Times New Roman" w:hAnsi="Times New Roman" w:cs="Times New Roman"/>
          <w:sz w:val="26"/>
          <w:szCs w:val="26"/>
        </w:rPr>
      </w:pPr>
      <w:r w:rsidRPr="006B482C">
        <w:rPr>
          <w:rFonts w:ascii="Times New Roman" w:hAnsi="Times New Roman" w:cs="Times New Roman"/>
          <w:b/>
          <w:bCs/>
          <w:sz w:val="26"/>
          <w:szCs w:val="26"/>
        </w:rPr>
        <w:t>a0:65:18:1d:69:ef</w:t>
      </w:r>
      <w:r w:rsidRPr="006B482C">
        <w:rPr>
          <w:rFonts w:ascii="Times New Roman" w:hAnsi="Times New Roman" w:cs="Times New Roman"/>
          <w:sz w:val="26"/>
          <w:szCs w:val="26"/>
        </w:rPr>
        <w:t xml:space="preserve"> (</w:t>
      </w:r>
      <w:r w:rsidRPr="006B482C">
        <w:rPr>
          <w:rFonts w:ascii="Times New Roman" w:hAnsi="Times New Roman" w:cs="Times New Roman"/>
          <w:sz w:val="26"/>
          <w:szCs w:val="26"/>
        </w:rPr>
        <w:t>D</w:t>
      </w:r>
      <w:r w:rsidRPr="006B482C">
        <w:rPr>
          <w:rFonts w:ascii="Times New Roman" w:hAnsi="Times New Roman" w:cs="Times New Roman"/>
          <w:sz w:val="26"/>
          <w:szCs w:val="26"/>
        </w:rPr>
        <w:t>òng Ethernet II, mục Src: VnptTechnolo_1d:69:ef).</w:t>
      </w:r>
    </w:p>
    <w:p w14:paraId="2B41B550" w14:textId="420754C1" w:rsidR="00D11ADC" w:rsidRPr="00D11ADC" w:rsidRDefault="00D11ADC" w:rsidP="00D11ADC">
      <w:pPr>
        <w:widowControl/>
        <w:numPr>
          <w:ilvl w:val="0"/>
          <w:numId w:val="39"/>
        </w:numPr>
        <w:spacing w:before="100" w:beforeAutospacing="1" w:after="100" w:afterAutospacing="1"/>
        <w:rPr>
          <w:rFonts w:ascii="Times New Roman" w:hAnsi="Times New Roman" w:cs="Times New Roman"/>
          <w:sz w:val="26"/>
          <w:szCs w:val="26"/>
        </w:rPr>
      </w:pPr>
      <w:r w:rsidRPr="006B482C">
        <w:rPr>
          <w:rFonts w:ascii="Times New Roman" w:hAnsi="Times New Roman" w:cs="Times New Roman"/>
          <w:b/>
          <w:bCs/>
          <w:sz w:val="26"/>
          <w:szCs w:val="26"/>
        </w:rPr>
        <w:t>Không</w:t>
      </w:r>
      <w:r w:rsidRPr="00D11ADC">
        <w:rPr>
          <w:rFonts w:ascii="Times New Roman" w:hAnsi="Times New Roman" w:cs="Times New Roman"/>
          <w:sz w:val="26"/>
          <w:szCs w:val="26"/>
        </w:rPr>
        <w:t>.</w:t>
      </w:r>
      <w:r>
        <w:rPr>
          <w:rFonts w:ascii="Times New Roman" w:hAnsi="Times New Roman" w:cs="Times New Roman"/>
          <w:sz w:val="26"/>
          <w:szCs w:val="26"/>
        </w:rPr>
        <w:t xml:space="preserve"> Vì:</w:t>
      </w:r>
    </w:p>
    <w:p w14:paraId="26B99843" w14:textId="77777777" w:rsidR="006B482C" w:rsidRDefault="006B482C" w:rsidP="00D11ADC">
      <w:pPr>
        <w:widowControl/>
        <w:numPr>
          <w:ilvl w:val="1"/>
          <w:numId w:val="39"/>
        </w:numPr>
        <w:spacing w:before="100" w:beforeAutospacing="1" w:after="100" w:afterAutospacing="1"/>
        <w:rPr>
          <w:rFonts w:ascii="Times New Roman" w:hAnsi="Times New Roman" w:cs="Times New Roman"/>
          <w:sz w:val="26"/>
          <w:szCs w:val="26"/>
        </w:rPr>
      </w:pPr>
      <w:r w:rsidRPr="006B482C">
        <w:rPr>
          <w:rFonts w:ascii="Times New Roman" w:hAnsi="Times New Roman" w:cs="Times New Roman"/>
          <w:sz w:val="26"/>
          <w:szCs w:val="26"/>
        </w:rPr>
        <w:t>Nó không phải máy tính của bạn (vì máy bạn là nơi nhận - Destination).</w:t>
      </w:r>
    </w:p>
    <w:p w14:paraId="24378CDD" w14:textId="6CFFA714" w:rsidR="00D11ADC" w:rsidRPr="00D11ADC" w:rsidRDefault="00D11ADC" w:rsidP="00D11ADC">
      <w:pPr>
        <w:widowControl/>
        <w:numPr>
          <w:ilvl w:val="1"/>
          <w:numId w:val="39"/>
        </w:numPr>
        <w:spacing w:before="100" w:beforeAutospacing="1" w:after="100" w:afterAutospacing="1"/>
        <w:rPr>
          <w:rFonts w:ascii="Times New Roman" w:hAnsi="Times New Roman" w:cs="Times New Roman"/>
          <w:sz w:val="26"/>
          <w:szCs w:val="26"/>
        </w:rPr>
      </w:pPr>
      <w:r w:rsidRPr="00D11ADC">
        <w:rPr>
          <w:rFonts w:ascii="Times New Roman" w:hAnsi="Times New Roman" w:cs="Times New Roman"/>
          <w:sz w:val="26"/>
          <w:szCs w:val="26"/>
        </w:rPr>
        <w:t>Nó cũng không phải là địa chỉ Ethernet của máy chủ web gaia.cs.umass.edu (vì địa chỉ MAC của server gốc đã bị thay đổi qua từng chặng mạng trên Internet).</w:t>
      </w:r>
    </w:p>
    <w:p w14:paraId="0223BF39" w14:textId="653AA9F6" w:rsidR="00D11ADC" w:rsidRPr="00D11ADC" w:rsidRDefault="00D11ADC" w:rsidP="00D11ADC">
      <w:pPr>
        <w:widowControl/>
        <w:numPr>
          <w:ilvl w:val="0"/>
          <w:numId w:val="39"/>
        </w:numPr>
        <w:spacing w:before="100" w:beforeAutospacing="1" w:after="100" w:afterAutospacing="1"/>
        <w:jc w:val="both"/>
        <w:rPr>
          <w:rFonts w:ascii="Times New Roman" w:hAnsi="Times New Roman" w:cs="Times New Roman"/>
          <w:sz w:val="26"/>
          <w:szCs w:val="26"/>
        </w:rPr>
      </w:pPr>
      <w:r w:rsidRPr="006B482C">
        <w:rPr>
          <w:rFonts w:ascii="Times New Roman" w:hAnsi="Times New Roman" w:cs="Times New Roman"/>
          <w:b/>
          <w:bCs/>
          <w:sz w:val="26"/>
          <w:szCs w:val="26"/>
        </w:rPr>
        <w:t>Đây là địa chỉ Ethernet của Router (hoặc Gateway) cục bộ kết nối mạng của bạn với Internet</w:t>
      </w:r>
      <w:r w:rsidRPr="00D11ADC">
        <w:rPr>
          <w:rFonts w:ascii="Times New Roman" w:hAnsi="Times New Roman" w:cs="Times New Roman"/>
          <w:sz w:val="26"/>
          <w:szCs w:val="26"/>
        </w:rPr>
        <w:t>.</w:t>
      </w:r>
      <w:r>
        <w:rPr>
          <w:rFonts w:ascii="Times New Roman" w:hAnsi="Times New Roman" w:cs="Times New Roman"/>
          <w:sz w:val="26"/>
          <w:szCs w:val="26"/>
        </w:rPr>
        <w:t xml:space="preserve"> Vì </w:t>
      </w:r>
      <w:r w:rsidR="006B482C" w:rsidRPr="006B482C">
        <w:rPr>
          <w:rFonts w:ascii="Times New Roman" w:hAnsi="Times New Roman" w:cs="Times New Roman"/>
          <w:sz w:val="26"/>
          <w:szCs w:val="26"/>
        </w:rPr>
        <w:t>Khi router nhận được dữ liệu từ Mỹ về, nó sẽ đóng gói lại vào frame Ethernet và điền địa chỉ MAC của chính nó vào phần Nguồn (Source) để chuyển cho máy tính của bạn.</w:t>
      </w:r>
    </w:p>
    <w:p w14:paraId="02E67E2B" w14:textId="0FE560BE" w:rsidR="00D11ADC" w:rsidRPr="006B482C" w:rsidRDefault="00000000" w:rsidP="006B482C">
      <w:pPr>
        <w:pStyle w:val="Heading3"/>
        <w:numPr>
          <w:ilvl w:val="0"/>
          <w:numId w:val="17"/>
        </w:numPr>
        <w:spacing w:before="120" w:after="120" w:line="360" w:lineRule="auto"/>
        <w:jc w:val="both"/>
        <w:rPr>
          <w:rFonts w:ascii="Times New Roman" w:hAnsi="Times New Roman" w:cs="Times New Roman"/>
          <w:i/>
          <w:iCs/>
          <w:sz w:val="26"/>
          <w:szCs w:val="26"/>
        </w:rPr>
      </w:pPr>
      <w:r>
        <w:rPr>
          <w:rFonts w:ascii="Times New Roman" w:hAnsi="Times New Roman" w:cs="Times New Roman"/>
          <w:i/>
          <w:iCs/>
          <w:sz w:val="26"/>
          <w:szCs w:val="26"/>
        </w:rPr>
        <w:lastRenderedPageBreak/>
        <w:t>Địa chỉ đích trong frame Ethernet là gì? Đây có phải là địa chỉ Ethernet của máy tính bạn không?</w:t>
      </w:r>
      <w:r w:rsidR="00D11ADC" w:rsidRPr="006B482C">
        <w:rPr>
          <w:rFonts w:ascii="Times New Roman" w:hAnsi="Times New Roman" w:cs="Times New Roman"/>
          <w:b w:val="0"/>
          <w:bCs w:val="0"/>
          <w:color w:val="EE0000"/>
          <w:sz w:val="26"/>
          <w:szCs w:val="26"/>
        </w:rPr>
        <w:t>Fig</w:t>
      </w:r>
      <w:r w:rsidR="006B482C" w:rsidRPr="006B482C">
        <w:rPr>
          <w:rFonts w:ascii="Times New Roman" w:hAnsi="Times New Roman" w:cs="Times New Roman"/>
          <w:b w:val="0"/>
          <w:bCs w:val="0"/>
          <w:color w:val="EE0000"/>
          <w:sz w:val="26"/>
          <w:szCs w:val="26"/>
        </w:rPr>
        <w:t>ure</w:t>
      </w:r>
      <w:r w:rsidR="00D11ADC" w:rsidRPr="006B482C">
        <w:rPr>
          <w:rFonts w:ascii="Times New Roman" w:hAnsi="Times New Roman" w:cs="Times New Roman"/>
          <w:b w:val="0"/>
          <w:bCs w:val="0"/>
          <w:color w:val="EE0000"/>
          <w:sz w:val="26"/>
          <w:szCs w:val="26"/>
        </w:rPr>
        <w:t xml:space="preserve"> 2</w:t>
      </w:r>
    </w:p>
    <w:p w14:paraId="5F82DA3D" w14:textId="4ED83411" w:rsidR="00D11ADC" w:rsidRPr="00D11ADC" w:rsidRDefault="00D11ADC" w:rsidP="00D11ADC">
      <w:pPr>
        <w:widowControl/>
        <w:numPr>
          <w:ilvl w:val="0"/>
          <w:numId w:val="40"/>
        </w:numPr>
        <w:spacing w:before="100" w:beforeAutospacing="1" w:after="100" w:afterAutospacing="1"/>
        <w:rPr>
          <w:rFonts w:ascii="Times New Roman" w:hAnsi="Times New Roman" w:cs="Times New Roman"/>
          <w:sz w:val="26"/>
          <w:szCs w:val="26"/>
        </w:rPr>
      </w:pPr>
      <w:r w:rsidRPr="00D11ADC">
        <w:rPr>
          <w:rFonts w:ascii="Times New Roman" w:hAnsi="Times New Roman" w:cs="Times New Roman"/>
          <w:sz w:val="26"/>
          <w:szCs w:val="26"/>
        </w:rPr>
        <w:t xml:space="preserve">Địa chỉ đích (Destination) trong frame Ethernet là: </w:t>
      </w:r>
      <w:r w:rsidR="006B482C" w:rsidRPr="006B482C">
        <w:rPr>
          <w:rFonts w:ascii="Times New Roman" w:hAnsi="Times New Roman" w:cs="Times New Roman"/>
          <w:b/>
          <w:bCs/>
          <w:sz w:val="26"/>
          <w:szCs w:val="26"/>
        </w:rPr>
        <w:t>14:13:33:2d:94:e1</w:t>
      </w:r>
      <w:r w:rsidR="006B482C" w:rsidRPr="006B482C">
        <w:rPr>
          <w:rFonts w:ascii="Times New Roman" w:hAnsi="Times New Roman" w:cs="Times New Roman"/>
          <w:sz w:val="26"/>
          <w:szCs w:val="26"/>
        </w:rPr>
        <w:t xml:space="preserve"> (Bạn có thể thấy tại dòng Ethernet II, mục Destination: AzureWaveTec_2d:94:e1).</w:t>
      </w:r>
    </w:p>
    <w:p w14:paraId="73F49E1B" w14:textId="294E09C6" w:rsidR="00D11ADC" w:rsidRPr="00D11ADC" w:rsidRDefault="00D11ADC" w:rsidP="008F202C">
      <w:pPr>
        <w:widowControl/>
        <w:numPr>
          <w:ilvl w:val="0"/>
          <w:numId w:val="40"/>
        </w:numPr>
        <w:spacing w:before="100" w:beforeAutospacing="1" w:after="100" w:afterAutospacing="1"/>
        <w:rPr>
          <w:rFonts w:ascii="Times New Roman" w:hAnsi="Times New Roman" w:cs="Times New Roman"/>
          <w:sz w:val="26"/>
          <w:szCs w:val="26"/>
        </w:rPr>
      </w:pPr>
      <w:r w:rsidRPr="00D11ADC">
        <w:rPr>
          <w:rFonts w:ascii="Times New Roman" w:hAnsi="Times New Roman" w:cs="Times New Roman"/>
          <w:sz w:val="26"/>
          <w:szCs w:val="26"/>
        </w:rPr>
        <w:t>Có.</w:t>
      </w:r>
      <w:r w:rsidR="008F202C">
        <w:rPr>
          <w:rFonts w:ascii="Times New Roman" w:hAnsi="Times New Roman" w:cs="Times New Roman"/>
          <w:sz w:val="26"/>
          <w:szCs w:val="26"/>
        </w:rPr>
        <w:t xml:space="preserve"> </w:t>
      </w:r>
      <w:r w:rsidR="006B482C" w:rsidRPr="006B482C">
        <w:rPr>
          <w:rFonts w:ascii="Times New Roman" w:hAnsi="Times New Roman" w:cs="Times New Roman"/>
          <w:sz w:val="26"/>
          <w:szCs w:val="26"/>
        </w:rPr>
        <w:t>Vì đây là gói tin Server gửi trả về cho bạn, nên địa chỉ đích chính là địa chỉ phần cứng (MAC) của máy tính bạn (trước đó khi bạn gửi yêu cầu đi, địa chỉ này nằm ở phần Nguồn).</w:t>
      </w:r>
    </w:p>
    <w:p w14:paraId="0CF63E9A" w14:textId="30E6CDB2" w:rsidR="00D90A49" w:rsidRPr="006B482C" w:rsidRDefault="00000000" w:rsidP="006B482C">
      <w:pPr>
        <w:pStyle w:val="Heading3"/>
        <w:numPr>
          <w:ilvl w:val="0"/>
          <w:numId w:val="17"/>
        </w:numPr>
        <w:spacing w:before="120" w:after="120" w:line="360" w:lineRule="auto"/>
        <w:jc w:val="both"/>
        <w:rPr>
          <w:rFonts w:ascii="Times New Roman" w:hAnsi="Times New Roman" w:cs="Times New Roman"/>
          <w:i/>
          <w:iCs/>
          <w:sz w:val="26"/>
          <w:szCs w:val="26"/>
        </w:rPr>
      </w:pPr>
      <w:r>
        <w:rPr>
          <w:rFonts w:ascii="Times New Roman" w:hAnsi="Times New Roman" w:cs="Times New Roman"/>
          <w:i/>
          <w:iCs/>
          <w:sz w:val="26"/>
          <w:szCs w:val="26"/>
        </w:rPr>
        <w:t>Cung cấp giá trị hexadecimal cho trường Frame type hai byte. Giao thức cấp trên tương ứng với giá trị này là gì?</w:t>
      </w:r>
      <w:r w:rsidR="006B482C" w:rsidRPr="006B482C">
        <w:rPr>
          <w:rFonts w:ascii="Times New Roman" w:hAnsi="Times New Roman" w:cs="Times New Roman"/>
          <w:b w:val="0"/>
          <w:bCs w:val="0"/>
          <w:color w:val="EE0000"/>
          <w:sz w:val="26"/>
          <w:szCs w:val="26"/>
        </w:rPr>
        <w:t>Figure 2</w:t>
      </w:r>
    </w:p>
    <w:p w14:paraId="5DCC44BA" w14:textId="440E5AA6" w:rsidR="00D90A49" w:rsidRPr="00D90A49" w:rsidRDefault="00D90A49" w:rsidP="00D90A49">
      <w:pPr>
        <w:widowControl/>
        <w:numPr>
          <w:ilvl w:val="0"/>
          <w:numId w:val="41"/>
        </w:numPr>
        <w:spacing w:before="100" w:beforeAutospacing="1" w:after="100" w:afterAutospacing="1"/>
        <w:rPr>
          <w:rFonts w:ascii="Times New Roman" w:hAnsi="Times New Roman" w:cs="Times New Roman"/>
          <w:sz w:val="26"/>
          <w:szCs w:val="26"/>
        </w:rPr>
      </w:pPr>
      <w:r w:rsidRPr="00D90A49">
        <w:rPr>
          <w:rFonts w:ascii="Times New Roman" w:hAnsi="Times New Roman" w:cs="Times New Roman"/>
          <w:sz w:val="26"/>
          <w:szCs w:val="26"/>
        </w:rPr>
        <w:t>Giá trị hexadecimal cho trường Frame type: 0x0800 (</w:t>
      </w:r>
      <w:r>
        <w:rPr>
          <w:rFonts w:ascii="Times New Roman" w:hAnsi="Times New Roman" w:cs="Times New Roman"/>
          <w:sz w:val="26"/>
          <w:szCs w:val="26"/>
        </w:rPr>
        <w:t>Dòng</w:t>
      </w:r>
      <w:r w:rsidRPr="00D90A49">
        <w:rPr>
          <w:rFonts w:ascii="Times New Roman" w:hAnsi="Times New Roman" w:cs="Times New Roman"/>
          <w:sz w:val="26"/>
          <w:szCs w:val="26"/>
        </w:rPr>
        <w:t xml:space="preserve"> Type: IPv4 (0x0800) trong phần Ethernet II).</w:t>
      </w:r>
    </w:p>
    <w:p w14:paraId="119E5A5F" w14:textId="5F62DFD1" w:rsidR="00D90A49" w:rsidRPr="00D90A49" w:rsidRDefault="00D90A49" w:rsidP="00D90A49">
      <w:pPr>
        <w:widowControl/>
        <w:numPr>
          <w:ilvl w:val="0"/>
          <w:numId w:val="41"/>
        </w:numPr>
        <w:spacing w:before="100" w:beforeAutospacing="1" w:after="100" w:afterAutospacing="1"/>
      </w:pPr>
      <w:r w:rsidRPr="00D90A49">
        <w:rPr>
          <w:rFonts w:ascii="Times New Roman" w:hAnsi="Times New Roman" w:cs="Times New Roman"/>
          <w:sz w:val="26"/>
          <w:szCs w:val="26"/>
        </w:rPr>
        <w:t>Giao thức cấp trên tương ứng: IPv4 (Internet Protocol version 4).</w:t>
      </w:r>
    </w:p>
    <w:p w14:paraId="2315421F" w14:textId="7D8488C0" w:rsidR="00E873B9" w:rsidRPr="00AB114E" w:rsidRDefault="00000000" w:rsidP="00AB114E">
      <w:pPr>
        <w:pStyle w:val="Heading3"/>
        <w:numPr>
          <w:ilvl w:val="0"/>
          <w:numId w:val="17"/>
        </w:numPr>
        <w:spacing w:before="120" w:after="120" w:line="360" w:lineRule="auto"/>
        <w:jc w:val="both"/>
        <w:rPr>
          <w:rFonts w:ascii="Times New Roman" w:hAnsi="Times New Roman" w:cs="Times New Roman"/>
          <w:i/>
          <w:iCs/>
          <w:sz w:val="26"/>
          <w:szCs w:val="26"/>
        </w:rPr>
      </w:pPr>
      <w:r>
        <w:rPr>
          <w:rFonts w:ascii="Times New Roman" w:hAnsi="Times New Roman" w:cs="Times New Roman"/>
          <w:i/>
          <w:iCs/>
          <w:sz w:val="26"/>
          <w:szCs w:val="26"/>
        </w:rPr>
        <w:t>Bao nhiêu byte từ đầu frame Ethernet đến khi ký tự ASCII “O” trong “OK” (tức là mã phản hồi HTTP) xuất hiện trong frame Ethernet? Không đếm bất kỳ bit preamble nào trong phép đếm của bạn, tức là giả sử rằng frame Ethernet bắt đầu từ địa chỉ đích của frame Ethernet.</w:t>
      </w:r>
      <w:r w:rsidR="00FF6C0C">
        <w:rPr>
          <w:rFonts w:ascii="Times New Roman" w:hAnsi="Times New Roman" w:cs="Times New Roman"/>
          <w:i/>
          <w:iCs/>
          <w:sz w:val="26"/>
          <w:szCs w:val="26"/>
        </w:rPr>
        <w:t xml:space="preserve"> </w:t>
      </w:r>
      <w:r w:rsidR="00FF6C0C" w:rsidRPr="00FF6C0C">
        <w:rPr>
          <w:rFonts w:ascii="Times New Roman" w:hAnsi="Times New Roman" w:cs="Times New Roman"/>
          <w:b w:val="0"/>
          <w:bCs w:val="0"/>
          <w:i/>
          <w:iCs/>
          <w:color w:val="EE0000"/>
          <w:sz w:val="26"/>
          <w:szCs w:val="26"/>
        </w:rPr>
        <w:t>Figure 2</w:t>
      </w:r>
    </w:p>
    <w:p w14:paraId="01966254" w14:textId="77777777" w:rsidR="00E873B9" w:rsidRDefault="00000000">
      <w:pPr>
        <w:pStyle w:val="ListParagraph"/>
        <w:numPr>
          <w:ilvl w:val="0"/>
          <w:numId w:val="19"/>
        </w:numPr>
        <w:tabs>
          <w:tab w:val="left" w:pos="454"/>
        </w:tabs>
        <w:spacing w:before="120" w:after="120" w:line="360" w:lineRule="auto"/>
        <w:jc w:val="both"/>
        <w:rPr>
          <w:rFonts w:ascii="Times New Roman" w:hAnsi="Times New Roman"/>
          <w:b/>
          <w:bCs/>
          <w:i/>
          <w:iCs/>
          <w:sz w:val="26"/>
          <w:szCs w:val="26"/>
          <w:lang w:val="vi-VN"/>
        </w:rPr>
      </w:pPr>
      <w:r>
        <w:rPr>
          <w:rFonts w:ascii="Times New Roman" w:hAnsi="Times New Roman"/>
          <w:b/>
          <w:bCs/>
          <w:i/>
          <w:iCs/>
          <w:sz w:val="26"/>
          <w:szCs w:val="26"/>
          <w:lang w:val="vi-VN"/>
        </w:rPr>
        <w:t>Tính tổng kích thước các Header (Tiêu đề):</w:t>
      </w:r>
    </w:p>
    <w:p w14:paraId="401C9391" w14:textId="77777777" w:rsidR="00AB114E" w:rsidRPr="00AB114E" w:rsidRDefault="00AB114E" w:rsidP="00AB114E">
      <w:pPr>
        <w:widowControl/>
        <w:numPr>
          <w:ilvl w:val="0"/>
          <w:numId w:val="42"/>
        </w:numPr>
        <w:spacing w:after="100" w:afterAutospacing="1"/>
        <w:jc w:val="both"/>
        <w:rPr>
          <w:rFonts w:ascii="Times New Roman" w:hAnsi="Times New Roman"/>
          <w:sz w:val="26"/>
          <w:szCs w:val="26"/>
          <w:lang w:val="vi-VN"/>
        </w:rPr>
      </w:pPr>
      <w:r w:rsidRPr="00AB114E">
        <w:rPr>
          <w:rFonts w:ascii="Times New Roman" w:hAnsi="Times New Roman"/>
          <w:sz w:val="26"/>
          <w:szCs w:val="26"/>
          <w:lang w:val="vi-VN"/>
        </w:rPr>
        <w:t>Ethernet Header: 14 bytes</w:t>
      </w:r>
    </w:p>
    <w:p w14:paraId="2355F200" w14:textId="77777777" w:rsidR="00AB114E" w:rsidRPr="00AB114E" w:rsidRDefault="00AB114E" w:rsidP="00AB114E">
      <w:pPr>
        <w:widowControl/>
        <w:numPr>
          <w:ilvl w:val="1"/>
          <w:numId w:val="42"/>
        </w:numPr>
        <w:spacing w:after="100" w:afterAutospacing="1"/>
        <w:jc w:val="both"/>
        <w:rPr>
          <w:rFonts w:ascii="Times New Roman" w:hAnsi="Times New Roman"/>
          <w:sz w:val="26"/>
          <w:szCs w:val="26"/>
          <w:lang w:val="vi-VN"/>
        </w:rPr>
      </w:pPr>
      <w:r w:rsidRPr="00AB114E">
        <w:rPr>
          <w:rFonts w:ascii="Times New Roman" w:hAnsi="Times New Roman"/>
          <w:sz w:val="26"/>
          <w:szCs w:val="26"/>
          <w:lang w:val="vi-VN"/>
        </w:rPr>
        <w:t>6 bytes: Địa chỉ MAC đích.</w:t>
      </w:r>
    </w:p>
    <w:p w14:paraId="3331B90D" w14:textId="77777777" w:rsidR="00AB114E" w:rsidRPr="00AB114E" w:rsidRDefault="00AB114E" w:rsidP="00AB114E">
      <w:pPr>
        <w:widowControl/>
        <w:numPr>
          <w:ilvl w:val="1"/>
          <w:numId w:val="42"/>
        </w:numPr>
        <w:spacing w:after="100" w:afterAutospacing="1"/>
        <w:jc w:val="both"/>
        <w:rPr>
          <w:rFonts w:ascii="Times New Roman" w:hAnsi="Times New Roman"/>
          <w:sz w:val="26"/>
          <w:szCs w:val="26"/>
          <w:lang w:val="vi-VN"/>
        </w:rPr>
      </w:pPr>
      <w:r w:rsidRPr="00AB114E">
        <w:rPr>
          <w:rFonts w:ascii="Times New Roman" w:hAnsi="Times New Roman"/>
          <w:sz w:val="26"/>
          <w:szCs w:val="26"/>
          <w:lang w:val="vi-VN"/>
        </w:rPr>
        <w:t>6 bytes: Địa chỉ MAC nguồn.</w:t>
      </w:r>
    </w:p>
    <w:p w14:paraId="1594F367" w14:textId="77777777" w:rsidR="00AB114E" w:rsidRPr="00AB114E" w:rsidRDefault="00AB114E" w:rsidP="00AB114E">
      <w:pPr>
        <w:widowControl/>
        <w:numPr>
          <w:ilvl w:val="1"/>
          <w:numId w:val="42"/>
        </w:numPr>
        <w:spacing w:after="100" w:afterAutospacing="1"/>
        <w:jc w:val="both"/>
        <w:rPr>
          <w:rFonts w:ascii="Times New Roman" w:hAnsi="Times New Roman"/>
          <w:sz w:val="26"/>
          <w:szCs w:val="26"/>
          <w:lang w:val="vi-VN"/>
        </w:rPr>
      </w:pPr>
      <w:r w:rsidRPr="00AB114E">
        <w:rPr>
          <w:rFonts w:ascii="Times New Roman" w:hAnsi="Times New Roman"/>
          <w:sz w:val="26"/>
          <w:szCs w:val="26"/>
          <w:lang w:val="vi-VN"/>
        </w:rPr>
        <w:t>2 bytes: Ethernet Type.</w:t>
      </w:r>
    </w:p>
    <w:p w14:paraId="0E4A7B6E" w14:textId="77777777" w:rsidR="00AB114E" w:rsidRPr="00AB114E" w:rsidRDefault="00AB114E" w:rsidP="00AB114E">
      <w:pPr>
        <w:widowControl/>
        <w:numPr>
          <w:ilvl w:val="0"/>
          <w:numId w:val="42"/>
        </w:numPr>
        <w:spacing w:after="100" w:afterAutospacing="1"/>
        <w:jc w:val="both"/>
        <w:rPr>
          <w:rFonts w:ascii="Times New Roman" w:hAnsi="Times New Roman"/>
          <w:sz w:val="26"/>
          <w:szCs w:val="26"/>
          <w:lang w:val="vi-VN"/>
        </w:rPr>
      </w:pPr>
      <w:r w:rsidRPr="00AB114E">
        <w:rPr>
          <w:rFonts w:ascii="Times New Roman" w:hAnsi="Times New Roman"/>
          <w:sz w:val="26"/>
          <w:szCs w:val="26"/>
          <w:lang w:val="vi-VN"/>
        </w:rPr>
        <w:t>IP Header: 20 bytes</w:t>
      </w:r>
    </w:p>
    <w:p w14:paraId="5A6DE99A" w14:textId="77777777" w:rsidR="00AB114E" w:rsidRPr="00AB114E" w:rsidRDefault="00AB114E" w:rsidP="00AB114E">
      <w:pPr>
        <w:widowControl/>
        <w:numPr>
          <w:ilvl w:val="1"/>
          <w:numId w:val="42"/>
        </w:numPr>
        <w:spacing w:after="100" w:afterAutospacing="1"/>
        <w:jc w:val="both"/>
        <w:rPr>
          <w:rFonts w:ascii="Times New Roman" w:hAnsi="Times New Roman"/>
          <w:sz w:val="26"/>
          <w:szCs w:val="26"/>
          <w:lang w:val="vi-VN"/>
        </w:rPr>
      </w:pPr>
      <w:r w:rsidRPr="00AB114E">
        <w:rPr>
          <w:rFonts w:ascii="Times New Roman" w:hAnsi="Times New Roman"/>
          <w:sz w:val="26"/>
          <w:szCs w:val="26"/>
          <w:lang w:val="vi-VN"/>
        </w:rPr>
        <w:t>Đây là kích thước tiêu chuẩn của IPv4 (giả sử không có trường Options, điều này đúng với gói tin trong ảnh bạn cung cấp).</w:t>
      </w:r>
    </w:p>
    <w:p w14:paraId="45A78D17" w14:textId="77777777" w:rsidR="00AB114E" w:rsidRPr="00AB114E" w:rsidRDefault="00AB114E" w:rsidP="00AB114E">
      <w:pPr>
        <w:widowControl/>
        <w:numPr>
          <w:ilvl w:val="0"/>
          <w:numId w:val="42"/>
        </w:numPr>
        <w:spacing w:after="100" w:afterAutospacing="1"/>
        <w:jc w:val="both"/>
        <w:rPr>
          <w:rFonts w:ascii="Times New Roman" w:hAnsi="Times New Roman"/>
          <w:sz w:val="26"/>
          <w:szCs w:val="26"/>
          <w:lang w:val="vi-VN"/>
        </w:rPr>
      </w:pPr>
      <w:r w:rsidRPr="00AB114E">
        <w:rPr>
          <w:rFonts w:ascii="Times New Roman" w:hAnsi="Times New Roman"/>
          <w:sz w:val="26"/>
          <w:szCs w:val="26"/>
          <w:lang w:val="vi-VN"/>
        </w:rPr>
        <w:t>TCP Header: 20 bytes</w:t>
      </w:r>
    </w:p>
    <w:p w14:paraId="47DC8485" w14:textId="77777777" w:rsidR="00AB114E" w:rsidRPr="00AB114E" w:rsidRDefault="00AB114E" w:rsidP="00AB114E">
      <w:pPr>
        <w:widowControl/>
        <w:numPr>
          <w:ilvl w:val="1"/>
          <w:numId w:val="42"/>
        </w:numPr>
        <w:spacing w:after="100" w:afterAutospacing="1"/>
        <w:jc w:val="both"/>
        <w:rPr>
          <w:rFonts w:ascii="Times New Roman" w:hAnsi="Times New Roman"/>
          <w:sz w:val="26"/>
          <w:szCs w:val="26"/>
          <w:lang w:val="vi-VN"/>
        </w:rPr>
      </w:pPr>
      <w:r w:rsidRPr="00AB114E">
        <w:rPr>
          <w:rFonts w:ascii="Times New Roman" w:hAnsi="Times New Roman"/>
          <w:sz w:val="26"/>
          <w:szCs w:val="26"/>
          <w:lang w:val="vi-VN"/>
        </w:rPr>
        <w:t>Đây là kích thước tiêu chuẩn của TCP (không có trường Options).</w:t>
      </w:r>
    </w:p>
    <w:p w14:paraId="71D4C1FF" w14:textId="6DF17DCC" w:rsidR="00AB114E" w:rsidRPr="00AB114E" w:rsidRDefault="00AB114E" w:rsidP="00AB114E">
      <w:pPr>
        <w:widowControl/>
        <w:ind w:left="720" w:firstLine="720"/>
        <w:jc w:val="both"/>
        <w:rPr>
          <w:rFonts w:ascii="Times New Roman" w:hAnsi="Times New Roman"/>
          <w:sz w:val="26"/>
          <w:szCs w:val="26"/>
        </w:rPr>
      </w:pPr>
      <w:r w:rsidRPr="00AB114E">
        <w:rPr>
          <w:rFonts w:ascii="Times New Roman" w:hAnsi="Times New Roman"/>
          <w:sz w:val="26"/>
          <w:szCs w:val="26"/>
          <w:lang w:val="vi-VN"/>
        </w:rPr>
        <w:t>Tổng Header</w:t>
      </w:r>
      <w:r>
        <w:rPr>
          <w:rFonts w:ascii="Times New Roman" w:hAnsi="Times New Roman"/>
          <w:sz w:val="26"/>
          <w:szCs w:val="26"/>
        </w:rPr>
        <w:t xml:space="preserve"> </w:t>
      </w:r>
      <w:r w:rsidRPr="00AB114E">
        <w:rPr>
          <w:rFonts w:ascii="Times New Roman" w:hAnsi="Times New Roman"/>
          <w:sz w:val="26"/>
          <w:szCs w:val="26"/>
          <w:lang w:val="vi-VN"/>
        </w:rPr>
        <w:t>= 14 + 20 + 20 = 54 bytes</w:t>
      </w:r>
    </w:p>
    <w:p w14:paraId="0B98E790" w14:textId="77777777" w:rsidR="00E873B9" w:rsidRPr="00AB114E" w:rsidRDefault="00000000">
      <w:pPr>
        <w:pStyle w:val="ListParagraph"/>
        <w:numPr>
          <w:ilvl w:val="0"/>
          <w:numId w:val="19"/>
        </w:numPr>
        <w:tabs>
          <w:tab w:val="left" w:pos="454"/>
        </w:tabs>
        <w:spacing w:before="120" w:after="120" w:line="360" w:lineRule="auto"/>
        <w:jc w:val="both"/>
        <w:rPr>
          <w:rFonts w:ascii="Times New Roman" w:hAnsi="Times New Roman"/>
          <w:b/>
          <w:bCs/>
          <w:i/>
          <w:iCs/>
          <w:sz w:val="26"/>
          <w:szCs w:val="26"/>
          <w:lang w:val="vi-VN"/>
        </w:rPr>
      </w:pPr>
      <w:r>
        <w:rPr>
          <w:rFonts w:ascii="Times New Roman" w:hAnsi="Times New Roman"/>
          <w:b/>
          <w:bCs/>
          <w:i/>
          <w:iCs/>
          <w:sz w:val="26"/>
          <w:szCs w:val="26"/>
          <w:lang w:val="vi-VN"/>
        </w:rPr>
        <w:t>Tính số byte trong chuỗi HTTP trước chữ "O":</w:t>
      </w:r>
    </w:p>
    <w:p w14:paraId="48A8EAE5" w14:textId="0ABF5CD3" w:rsidR="00AB114E" w:rsidRPr="00AB114E" w:rsidRDefault="00AB114E" w:rsidP="00AB114E">
      <w:pPr>
        <w:pStyle w:val="NormalWeb"/>
        <w:ind w:left="720" w:firstLine="720"/>
        <w:jc w:val="both"/>
        <w:rPr>
          <w:rFonts w:ascii="Times New Roman" w:hAnsi="Times New Roman"/>
          <w:sz w:val="26"/>
          <w:szCs w:val="26"/>
          <w:lang w:val="vi-VN"/>
        </w:rPr>
      </w:pPr>
      <w:r w:rsidRPr="00AB114E">
        <w:rPr>
          <w:rFonts w:ascii="Times New Roman" w:hAnsi="Times New Roman"/>
          <w:sz w:val="26"/>
          <w:szCs w:val="26"/>
          <w:lang w:val="vi-VN"/>
        </w:rPr>
        <w:t xml:space="preserve">Dữ liệu HTTP bắt đầu ngay sau byte thứ 54. Dòng trạng thái (Status Line) của một phản hồi thành công có dạng chuẩn là: </w:t>
      </w:r>
      <w:r w:rsidRPr="00AB114E">
        <w:rPr>
          <w:rFonts w:ascii="Times New Roman" w:hAnsi="Times New Roman"/>
          <w:b/>
          <w:bCs/>
          <w:sz w:val="26"/>
          <w:szCs w:val="26"/>
          <w:lang w:val="vi-VN"/>
        </w:rPr>
        <w:t>HTTP/1.1 200 OK</w:t>
      </w:r>
      <w:r>
        <w:rPr>
          <w:rFonts w:ascii="Times New Roman" w:hAnsi="Times New Roman"/>
          <w:sz w:val="26"/>
          <w:szCs w:val="26"/>
        </w:rPr>
        <w:t>. Đ</w:t>
      </w:r>
      <w:r w:rsidRPr="00AB114E">
        <w:rPr>
          <w:rFonts w:ascii="Times New Roman" w:hAnsi="Times New Roman"/>
          <w:sz w:val="26"/>
          <w:szCs w:val="26"/>
          <w:lang w:val="vi-VN"/>
        </w:rPr>
        <w:t>ếm số ký tự (mỗi ký tự là 1 byte) từ đầu dòng đến trước chữ "O"</w:t>
      </w:r>
      <w:r>
        <w:rPr>
          <w:rFonts w:ascii="Times New Roman" w:hAnsi="Times New Roman"/>
          <w:sz w:val="26"/>
          <w:szCs w:val="26"/>
        </w:rPr>
        <w:t xml:space="preserve">. </w:t>
      </w:r>
      <w:r w:rsidRPr="00AB114E">
        <w:rPr>
          <w:rFonts w:ascii="Times New Roman" w:hAnsi="Times New Roman"/>
          <w:sz w:val="26"/>
          <w:szCs w:val="26"/>
          <w:lang w:val="vi-VN"/>
        </w:rPr>
        <w:t>13 bytes nằm trước chữ "O".</w:t>
      </w:r>
    </w:p>
    <w:p w14:paraId="74191E98" w14:textId="77777777" w:rsidR="00E873B9" w:rsidRDefault="00000000">
      <w:pPr>
        <w:pStyle w:val="ListParagraph"/>
        <w:numPr>
          <w:ilvl w:val="0"/>
          <w:numId w:val="19"/>
        </w:numPr>
        <w:tabs>
          <w:tab w:val="left" w:pos="454"/>
        </w:tabs>
        <w:spacing w:before="120" w:after="120" w:line="360" w:lineRule="auto"/>
        <w:jc w:val="both"/>
        <w:rPr>
          <w:rFonts w:ascii="Times New Roman" w:hAnsi="Times New Roman"/>
          <w:b/>
          <w:bCs/>
          <w:i/>
          <w:iCs/>
          <w:sz w:val="26"/>
          <w:szCs w:val="26"/>
          <w:lang w:val="vi-VN"/>
        </w:rPr>
      </w:pPr>
      <w:r>
        <w:rPr>
          <w:rFonts w:ascii="Times New Roman" w:hAnsi="Times New Roman"/>
          <w:b/>
          <w:bCs/>
          <w:i/>
          <w:iCs/>
          <w:sz w:val="26"/>
          <w:szCs w:val="26"/>
          <w:lang w:val="vi-VN"/>
        </w:rPr>
        <w:lastRenderedPageBreak/>
        <w:t>Tổng cộng:</w:t>
      </w:r>
    </w:p>
    <w:p w14:paraId="02B79DB1" w14:textId="0B1546A0" w:rsidR="00E873B9" w:rsidRDefault="00AB114E" w:rsidP="00AB114E">
      <w:pPr>
        <w:pStyle w:val="ListParagraph"/>
        <w:tabs>
          <w:tab w:val="left" w:pos="420"/>
          <w:tab w:val="left" w:pos="454"/>
        </w:tabs>
        <w:spacing w:before="120" w:after="120" w:line="360" w:lineRule="auto"/>
        <w:ind w:left="420"/>
        <w:jc w:val="both"/>
        <w:rPr>
          <w:rFonts w:ascii="Times New Roman" w:hAnsi="Times New Roman"/>
          <w:sz w:val="26"/>
          <w:szCs w:val="26"/>
          <w:lang w:val="vi-VN"/>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54</w:t>
      </w:r>
      <w:r>
        <w:rPr>
          <w:rFonts w:ascii="Times New Roman" w:hAnsi="Times New Roman"/>
          <w:sz w:val="26"/>
          <w:szCs w:val="26"/>
          <w:lang w:val="vi-VN"/>
        </w:rPr>
        <w:t xml:space="preserve"> (Header) + 13 (HTTP) = </w:t>
      </w:r>
      <w:r>
        <w:rPr>
          <w:rFonts w:ascii="Times New Roman" w:hAnsi="Times New Roman"/>
          <w:sz w:val="26"/>
          <w:szCs w:val="26"/>
        </w:rPr>
        <w:t>67</w:t>
      </w:r>
      <w:r>
        <w:rPr>
          <w:rFonts w:ascii="Times New Roman" w:hAnsi="Times New Roman"/>
          <w:sz w:val="26"/>
          <w:szCs w:val="26"/>
          <w:lang w:val="vi-VN"/>
        </w:rPr>
        <w:t xml:space="preserve"> bytes.</w:t>
      </w:r>
    </w:p>
    <w:p w14:paraId="595D74E1" w14:textId="4C922054" w:rsidR="00E873B9" w:rsidRDefault="00000000" w:rsidP="003D465F">
      <w:pPr>
        <w:pStyle w:val="Heading3"/>
        <w:numPr>
          <w:ilvl w:val="0"/>
          <w:numId w:val="17"/>
        </w:numPr>
        <w:spacing w:before="120" w:after="120" w:line="360" w:lineRule="auto"/>
        <w:jc w:val="both"/>
        <w:rPr>
          <w:rFonts w:ascii="Times New Roman" w:hAnsi="Times New Roman" w:cs="Times New Roman"/>
          <w:b w:val="0"/>
          <w:bCs w:val="0"/>
          <w:color w:val="EE0000"/>
          <w:sz w:val="26"/>
          <w:szCs w:val="26"/>
        </w:rPr>
      </w:pPr>
      <w:r>
        <w:rPr>
          <w:rFonts w:ascii="Times New Roman" w:hAnsi="Times New Roman" w:cs="Times New Roman"/>
          <w:i/>
          <w:iCs/>
          <w:sz w:val="26"/>
          <w:szCs w:val="26"/>
        </w:rPr>
        <w:t>Có bao nhiêu frame Ethernet (mỗi cái chứa một datagram IP, mỗi cái chứa một segment TCP) mang dữ liệu là một phần của thông điệp phản hồi HTTP hoàn chỉnh “OK 200 ...”?</w:t>
      </w:r>
      <w:r w:rsidR="003D465F">
        <w:rPr>
          <w:rFonts w:ascii="Times New Roman" w:hAnsi="Times New Roman" w:cs="Times New Roman"/>
          <w:i/>
          <w:iCs/>
          <w:sz w:val="26"/>
          <w:szCs w:val="26"/>
        </w:rPr>
        <w:t xml:space="preserve"> </w:t>
      </w:r>
      <w:r w:rsidR="003D465F" w:rsidRPr="003D465F">
        <w:rPr>
          <w:rFonts w:ascii="Times New Roman" w:hAnsi="Times New Roman" w:cs="Times New Roman"/>
          <w:b w:val="0"/>
          <w:bCs w:val="0"/>
          <w:color w:val="EE0000"/>
          <w:sz w:val="26"/>
          <w:szCs w:val="26"/>
        </w:rPr>
        <w:t>Figure 2</w:t>
      </w:r>
    </w:p>
    <w:p w14:paraId="64E5BEC7" w14:textId="59AC7656" w:rsidR="003D465F" w:rsidRPr="003D465F" w:rsidRDefault="003D465F" w:rsidP="0072366A">
      <w:pPr>
        <w:numPr>
          <w:ilvl w:val="0"/>
          <w:numId w:val="37"/>
        </w:numPr>
      </w:pPr>
      <w:r>
        <w:rPr>
          <w:rFonts w:ascii="Times New Roman" w:hAnsi="Times New Roman" w:cs="Times New Roman"/>
          <w:b/>
          <w:bCs/>
          <w:i/>
          <w:iCs/>
          <w:sz w:val="26"/>
          <w:szCs w:val="26"/>
        </w:rPr>
        <w:t>2 frame</w:t>
      </w:r>
    </w:p>
    <w:p w14:paraId="31178F2D" w14:textId="5F4474FB" w:rsidR="003D465F" w:rsidRPr="003D465F" w:rsidRDefault="003D465F" w:rsidP="00335B9B">
      <w:pPr>
        <w:ind w:firstLine="360"/>
        <w:rPr>
          <w:rFonts w:ascii="Times New Roman" w:hAnsi="Times New Roman"/>
          <w:sz w:val="26"/>
          <w:szCs w:val="26"/>
        </w:rPr>
      </w:pPr>
      <w:r w:rsidRPr="003D465F">
        <w:rPr>
          <w:rFonts w:ascii="Times New Roman" w:hAnsi="Times New Roman"/>
          <w:sz w:val="26"/>
          <w:szCs w:val="26"/>
          <w:lang w:val="vi-VN"/>
        </w:rPr>
        <w:t>Giải thích:</w:t>
      </w:r>
      <w:r w:rsidR="00335B9B">
        <w:rPr>
          <w:rFonts w:ascii="Times New Roman" w:hAnsi="Times New Roman"/>
          <w:sz w:val="26"/>
          <w:szCs w:val="26"/>
        </w:rPr>
        <w:t xml:space="preserve"> </w:t>
      </w:r>
      <w:r w:rsidRPr="003D465F">
        <w:rPr>
          <w:rFonts w:ascii="Times New Roman" w:hAnsi="Times New Roman"/>
          <w:sz w:val="26"/>
          <w:szCs w:val="26"/>
          <w:lang w:val="vi-VN"/>
        </w:rPr>
        <w:t xml:space="preserve">Trong phần chi tiết của gói tin số 8061, Wireshark hiển thị dòng thông báo: </w:t>
      </w:r>
      <w:r w:rsidRPr="003D465F">
        <w:rPr>
          <w:rFonts w:ascii="Times New Roman" w:hAnsi="Times New Roman"/>
          <w:b/>
          <w:bCs/>
          <w:sz w:val="26"/>
          <w:szCs w:val="26"/>
          <w:lang w:val="vi-VN"/>
        </w:rPr>
        <w:t>[2 Reassembled TCP Segments (4864 bytes): #8060(4356), #8061(508)].</w:t>
      </w:r>
    </w:p>
    <w:p w14:paraId="09AB11E1" w14:textId="77777777" w:rsidR="003D465F" w:rsidRPr="003D465F" w:rsidRDefault="003D465F" w:rsidP="003D465F">
      <w:pPr>
        <w:rPr>
          <w:rFonts w:ascii="Times New Roman" w:hAnsi="Times New Roman"/>
          <w:sz w:val="26"/>
          <w:szCs w:val="26"/>
          <w:lang w:val="vi-VN"/>
        </w:rPr>
      </w:pPr>
    </w:p>
    <w:sectPr w:rsidR="003D465F" w:rsidRPr="003D465F">
      <w:headerReference w:type="default" r:id="rId10"/>
      <w:footerReference w:type="default" r:id="rId11"/>
      <w:pgSz w:w="12240" w:h="15840"/>
      <w:pgMar w:top="1134" w:right="1134" w:bottom="1134" w:left="1701"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9F8EC" w14:textId="77777777" w:rsidR="00AB76CA" w:rsidRDefault="00AB76CA">
      <w:r>
        <w:separator/>
      </w:r>
    </w:p>
  </w:endnote>
  <w:endnote w:type="continuationSeparator" w:id="0">
    <w:p w14:paraId="3DCDC526" w14:textId="77777777" w:rsidR="00AB76CA" w:rsidRDefault="00AB7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23D1" w14:textId="77777777" w:rsidR="00E873B9" w:rsidRDefault="00000000">
    <w:pPr>
      <w:pStyle w:val="Footer"/>
    </w:pPr>
    <w:r>
      <w:rPr>
        <w:noProof/>
      </w:rPr>
      <mc:AlternateContent>
        <mc:Choice Requires="wps">
          <w:drawing>
            <wp:anchor distT="0" distB="0" distL="114300" distR="114300" simplePos="0" relativeHeight="251659264" behindDoc="0" locked="0" layoutInCell="1" allowOverlap="1" wp14:anchorId="0FF6B0C0" wp14:editId="05E773B8">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696467" w14:textId="77777777" w:rsidR="00E873B9" w:rsidRDefault="00000000">
                          <w:pPr>
                            <w:pStyle w:val="Foote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F6B0C0" id="_x0000_t202" coordsize="21600,21600" o:spt="202" path="m,l,21600r21600,l21600,xe">
              <v:stroke joinstyle="miter"/>
              <v:path gradientshapeok="t" o:connecttype="rect"/>
            </v:shapetype>
            <v:shape id="Text Box 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77696467" w14:textId="77777777" w:rsidR="00E873B9" w:rsidRDefault="00000000">
                    <w:pPr>
                      <w:pStyle w:val="Foote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8D30B" w14:textId="77777777" w:rsidR="00AB76CA" w:rsidRDefault="00AB76CA">
      <w:r>
        <w:separator/>
      </w:r>
    </w:p>
  </w:footnote>
  <w:footnote w:type="continuationSeparator" w:id="0">
    <w:p w14:paraId="4D171C47" w14:textId="77777777" w:rsidR="00AB76CA" w:rsidRDefault="00AB76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9698A" w14:textId="77777777" w:rsidR="00E873B9" w:rsidRDefault="00000000">
    <w:pPr>
      <w:pStyle w:val="Header"/>
      <w:jc w:val="right"/>
      <w:rPr>
        <w:rFonts w:ascii="Times New Roman" w:hAnsi="Times New Roman" w:cs="Times New Roman"/>
        <w:b/>
        <w:bCs/>
        <w:i/>
        <w:iCs/>
        <w:lang w:val="vi-VN"/>
      </w:rPr>
    </w:pPr>
    <w:r>
      <w:rPr>
        <w:rFonts w:ascii="Times New Roman" w:hAnsi="Times New Roman" w:cs="Times New Roman"/>
        <w:b/>
        <w:bCs/>
        <w:i/>
        <w:iCs/>
        <w:lang w:val="vi-VN"/>
      </w:rPr>
      <w:t>Wireshark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600F9A"/>
    <w:multiLevelType w:val="singleLevel"/>
    <w:tmpl w:val="8C600F9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CA1FD1B"/>
    <w:multiLevelType w:val="singleLevel"/>
    <w:tmpl w:val="8CA1FD1B"/>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D55DDB3"/>
    <w:multiLevelType w:val="singleLevel"/>
    <w:tmpl w:val="9D55DDB3"/>
    <w:lvl w:ilvl="0">
      <w:start w:val="2"/>
      <w:numFmt w:val="upperLetter"/>
      <w:suff w:val="space"/>
      <w:lvlText w:val="%1."/>
      <w:lvlJc w:val="left"/>
    </w:lvl>
  </w:abstractNum>
  <w:abstractNum w:abstractNumId="3" w15:restartNumberingAfterBreak="0">
    <w:nsid w:val="B050BBA7"/>
    <w:multiLevelType w:val="multilevel"/>
    <w:tmpl w:val="B050BBA7"/>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Symbol" w:hAnsi="Symbol" w:hint="default"/>
      </w:rPr>
    </w:lvl>
    <w:lvl w:ilvl="4">
      <w:start w:val="1"/>
      <w:numFmt w:val="lowerLetter"/>
      <w:lvlText w:val="%5."/>
      <w:lvlJc w:val="left"/>
      <w:pPr>
        <w:tabs>
          <w:tab w:val="left" w:pos="425"/>
        </w:tabs>
        <w:ind w:left="425" w:firstLine="2815"/>
      </w:pPr>
      <w:rPr>
        <w:rFonts w:ascii="Courier New" w:hAnsi="Courier New"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Symbol" w:hAnsi="Symbol" w:hint="default"/>
      </w:rPr>
    </w:lvl>
    <w:lvl w:ilvl="7">
      <w:start w:val="1"/>
      <w:numFmt w:val="lowerLetter"/>
      <w:lvlText w:val="%8."/>
      <w:lvlJc w:val="left"/>
      <w:pPr>
        <w:tabs>
          <w:tab w:val="left" w:pos="425"/>
        </w:tabs>
        <w:ind w:left="425" w:firstLine="4975"/>
      </w:pPr>
      <w:rPr>
        <w:rFonts w:ascii="Courier New" w:hAnsi="Courier New"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4" w15:restartNumberingAfterBreak="0">
    <w:nsid w:val="B2C359C5"/>
    <w:multiLevelType w:val="singleLevel"/>
    <w:tmpl w:val="B2C359C5"/>
    <w:lvl w:ilvl="0">
      <w:start w:val="1"/>
      <w:numFmt w:val="decimal"/>
      <w:suff w:val="space"/>
      <w:lvlText w:val="%1."/>
      <w:lvlJc w:val="left"/>
    </w:lvl>
  </w:abstractNum>
  <w:abstractNum w:abstractNumId="5" w15:restartNumberingAfterBreak="0">
    <w:nsid w:val="BE56FB6A"/>
    <w:multiLevelType w:val="singleLevel"/>
    <w:tmpl w:val="BE56FB6A"/>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F41032C"/>
    <w:multiLevelType w:val="singleLevel"/>
    <w:tmpl w:val="BF41032C"/>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CBD50401"/>
    <w:multiLevelType w:val="singleLevel"/>
    <w:tmpl w:val="CBD50401"/>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CFB7317C"/>
    <w:multiLevelType w:val="singleLevel"/>
    <w:tmpl w:val="CFB7317C"/>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DAA3684B"/>
    <w:multiLevelType w:val="singleLevel"/>
    <w:tmpl w:val="DAA3684B"/>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CDC994F"/>
    <w:multiLevelType w:val="singleLevel"/>
    <w:tmpl w:val="DCDC994F"/>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E2CAA5AC"/>
    <w:multiLevelType w:val="singleLevel"/>
    <w:tmpl w:val="E2CAA5AC"/>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12"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3"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14"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15"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16"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17"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18"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19"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20"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21"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22" w15:restartNumberingAfterBreak="0">
    <w:nsid w:val="046E8FE9"/>
    <w:multiLevelType w:val="singleLevel"/>
    <w:tmpl w:val="046E8FE9"/>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054C5324"/>
    <w:multiLevelType w:val="multilevel"/>
    <w:tmpl w:val="054C53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57F15A8"/>
    <w:multiLevelType w:val="hybridMultilevel"/>
    <w:tmpl w:val="90C09D4A"/>
    <w:lvl w:ilvl="0" w:tplc="A5D09A08">
      <w:numFmt w:val="bullet"/>
      <w:lvlText w:val=""/>
      <w:lvlJc w:val="left"/>
      <w:pPr>
        <w:ind w:left="720" w:hanging="360"/>
      </w:pPr>
      <w:rPr>
        <w:rFonts w:ascii="Wingdings" w:eastAsia="Arial"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A249BE"/>
    <w:multiLevelType w:val="singleLevel"/>
    <w:tmpl w:val="0FA249BE"/>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179563F9"/>
    <w:multiLevelType w:val="multilevel"/>
    <w:tmpl w:val="44A6E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14637D"/>
    <w:multiLevelType w:val="multilevel"/>
    <w:tmpl w:val="009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192F21"/>
    <w:multiLevelType w:val="multilevel"/>
    <w:tmpl w:val="A4CA4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3E2D46"/>
    <w:multiLevelType w:val="singleLevel"/>
    <w:tmpl w:val="233E2D46"/>
    <w:lvl w:ilvl="0">
      <w:start w:val="1"/>
      <w:numFmt w:val="decimal"/>
      <w:suff w:val="space"/>
      <w:lvlText w:val="%1."/>
      <w:lvlJc w:val="left"/>
    </w:lvl>
  </w:abstractNum>
  <w:abstractNum w:abstractNumId="30" w15:restartNumberingAfterBreak="0">
    <w:nsid w:val="27CD7FA1"/>
    <w:multiLevelType w:val="singleLevel"/>
    <w:tmpl w:val="27CD7FA1"/>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28DF15A9"/>
    <w:multiLevelType w:val="singleLevel"/>
    <w:tmpl w:val="28DF15A9"/>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32" w15:restartNumberingAfterBreak="0">
    <w:nsid w:val="37086473"/>
    <w:multiLevelType w:val="multilevel"/>
    <w:tmpl w:val="CD9A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C375CF"/>
    <w:multiLevelType w:val="singleLevel"/>
    <w:tmpl w:val="7BBC51F8"/>
    <w:lvl w:ilvl="0">
      <w:start w:val="1"/>
      <w:numFmt w:val="decimal"/>
      <w:suff w:val="space"/>
      <w:lvlText w:val="%1."/>
      <w:lvlJc w:val="left"/>
      <w:rPr>
        <w:color w:val="auto"/>
      </w:rPr>
    </w:lvl>
  </w:abstractNum>
  <w:abstractNum w:abstractNumId="34" w15:restartNumberingAfterBreak="0">
    <w:nsid w:val="45D3DDF8"/>
    <w:multiLevelType w:val="singleLevel"/>
    <w:tmpl w:val="45D3DDF8"/>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35" w15:restartNumberingAfterBreak="0">
    <w:nsid w:val="46AD1CBD"/>
    <w:multiLevelType w:val="singleLevel"/>
    <w:tmpl w:val="46AD1CBD"/>
    <w:lvl w:ilvl="0">
      <w:start w:val="1"/>
      <w:numFmt w:val="upperLetter"/>
      <w:suff w:val="space"/>
      <w:lvlText w:val="%1."/>
      <w:lvlJc w:val="left"/>
    </w:lvl>
  </w:abstractNum>
  <w:abstractNum w:abstractNumId="36" w15:restartNumberingAfterBreak="0">
    <w:nsid w:val="49BA2D25"/>
    <w:multiLevelType w:val="singleLevel"/>
    <w:tmpl w:val="49BA2D25"/>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4BC74BA0"/>
    <w:multiLevelType w:val="singleLevel"/>
    <w:tmpl w:val="4BC74BA0"/>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38" w15:restartNumberingAfterBreak="0">
    <w:nsid w:val="50652078"/>
    <w:multiLevelType w:val="singleLevel"/>
    <w:tmpl w:val="50652078"/>
    <w:lvl w:ilvl="0">
      <w:start w:val="1"/>
      <w:numFmt w:val="decimal"/>
      <w:suff w:val="space"/>
      <w:lvlText w:val="%1."/>
      <w:lvlJc w:val="left"/>
    </w:lvl>
  </w:abstractNum>
  <w:abstractNum w:abstractNumId="39" w15:restartNumberingAfterBreak="0">
    <w:nsid w:val="58840C6C"/>
    <w:multiLevelType w:val="multilevel"/>
    <w:tmpl w:val="BD4ED2D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965F44"/>
    <w:multiLevelType w:val="multilevel"/>
    <w:tmpl w:val="DFA09BC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1" w15:restartNumberingAfterBreak="0">
    <w:nsid w:val="5C201149"/>
    <w:multiLevelType w:val="singleLevel"/>
    <w:tmpl w:val="5C201149"/>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68194A18"/>
    <w:multiLevelType w:val="multilevel"/>
    <w:tmpl w:val="7DFA4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D5DEFB"/>
    <w:multiLevelType w:val="singleLevel"/>
    <w:tmpl w:val="69D5DEFB"/>
    <w:lvl w:ilvl="0">
      <w:start w:val="1"/>
      <w:numFmt w:val="bullet"/>
      <w:lvlText w:val=""/>
      <w:lvlJc w:val="left"/>
      <w:pPr>
        <w:tabs>
          <w:tab w:val="left" w:pos="420"/>
        </w:tabs>
        <w:ind w:left="420" w:hanging="420"/>
      </w:pPr>
      <w:rPr>
        <w:rFonts w:ascii="Wingdings" w:hAnsi="Wingdings" w:hint="default"/>
      </w:rPr>
    </w:lvl>
  </w:abstractNum>
  <w:abstractNum w:abstractNumId="44" w15:restartNumberingAfterBreak="0">
    <w:nsid w:val="79296035"/>
    <w:multiLevelType w:val="multilevel"/>
    <w:tmpl w:val="239C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553812">
    <w:abstractNumId w:val="21"/>
  </w:num>
  <w:num w:numId="2" w16cid:durableId="1579972695">
    <w:abstractNumId w:val="19"/>
  </w:num>
  <w:num w:numId="3" w16cid:durableId="570504284">
    <w:abstractNumId w:val="18"/>
  </w:num>
  <w:num w:numId="4" w16cid:durableId="689182990">
    <w:abstractNumId w:val="17"/>
  </w:num>
  <w:num w:numId="5" w16cid:durableId="139881159">
    <w:abstractNumId w:val="16"/>
  </w:num>
  <w:num w:numId="6" w16cid:durableId="144130646">
    <w:abstractNumId w:val="20"/>
  </w:num>
  <w:num w:numId="7" w16cid:durableId="1714310503">
    <w:abstractNumId w:val="15"/>
  </w:num>
  <w:num w:numId="8" w16cid:durableId="436562933">
    <w:abstractNumId w:val="14"/>
  </w:num>
  <w:num w:numId="9" w16cid:durableId="295382518">
    <w:abstractNumId w:val="13"/>
  </w:num>
  <w:num w:numId="10" w16cid:durableId="169174972">
    <w:abstractNumId w:val="12"/>
  </w:num>
  <w:num w:numId="11" w16cid:durableId="210002913">
    <w:abstractNumId w:val="35"/>
  </w:num>
  <w:num w:numId="12" w16cid:durableId="77101417">
    <w:abstractNumId w:val="34"/>
  </w:num>
  <w:num w:numId="13" w16cid:durableId="423383471">
    <w:abstractNumId w:val="3"/>
  </w:num>
  <w:num w:numId="14" w16cid:durableId="1311404054">
    <w:abstractNumId w:val="38"/>
  </w:num>
  <w:num w:numId="15" w16cid:durableId="1756122719">
    <w:abstractNumId w:val="22"/>
  </w:num>
  <w:num w:numId="16" w16cid:durableId="143812594">
    <w:abstractNumId w:val="11"/>
  </w:num>
  <w:num w:numId="17" w16cid:durableId="1118911368">
    <w:abstractNumId w:val="33"/>
  </w:num>
  <w:num w:numId="18" w16cid:durableId="913786075">
    <w:abstractNumId w:val="43"/>
  </w:num>
  <w:num w:numId="19" w16cid:durableId="1438480846">
    <w:abstractNumId w:val="29"/>
  </w:num>
  <w:num w:numId="20" w16cid:durableId="48188277">
    <w:abstractNumId w:val="37"/>
  </w:num>
  <w:num w:numId="21" w16cid:durableId="1740443969">
    <w:abstractNumId w:val="9"/>
  </w:num>
  <w:num w:numId="22" w16cid:durableId="422455711">
    <w:abstractNumId w:val="31"/>
  </w:num>
  <w:num w:numId="23" w16cid:durableId="75060717">
    <w:abstractNumId w:val="23"/>
  </w:num>
  <w:num w:numId="24" w16cid:durableId="6173339">
    <w:abstractNumId w:val="25"/>
  </w:num>
  <w:num w:numId="25" w16cid:durableId="1599218534">
    <w:abstractNumId w:val="2"/>
  </w:num>
  <w:num w:numId="26" w16cid:durableId="2144425106">
    <w:abstractNumId w:val="4"/>
  </w:num>
  <w:num w:numId="27" w16cid:durableId="1564173230">
    <w:abstractNumId w:val="1"/>
  </w:num>
  <w:num w:numId="28" w16cid:durableId="188295435">
    <w:abstractNumId w:val="7"/>
  </w:num>
  <w:num w:numId="29" w16cid:durableId="454519322">
    <w:abstractNumId w:val="36"/>
  </w:num>
  <w:num w:numId="30" w16cid:durableId="975261243">
    <w:abstractNumId w:val="6"/>
  </w:num>
  <w:num w:numId="31" w16cid:durableId="1576088199">
    <w:abstractNumId w:val="41"/>
  </w:num>
  <w:num w:numId="32" w16cid:durableId="63993844">
    <w:abstractNumId w:val="8"/>
  </w:num>
  <w:num w:numId="33" w16cid:durableId="392000793">
    <w:abstractNumId w:val="0"/>
  </w:num>
  <w:num w:numId="34" w16cid:durableId="585040265">
    <w:abstractNumId w:val="10"/>
  </w:num>
  <w:num w:numId="35" w16cid:durableId="1675109886">
    <w:abstractNumId w:val="5"/>
  </w:num>
  <w:num w:numId="36" w16cid:durableId="760032450">
    <w:abstractNumId w:val="30"/>
  </w:num>
  <w:num w:numId="37" w16cid:durableId="1766807613">
    <w:abstractNumId w:val="24"/>
  </w:num>
  <w:num w:numId="38" w16cid:durableId="1893687347">
    <w:abstractNumId w:val="28"/>
  </w:num>
  <w:num w:numId="39" w16cid:durableId="224994789">
    <w:abstractNumId w:val="26"/>
  </w:num>
  <w:num w:numId="40" w16cid:durableId="794836761">
    <w:abstractNumId w:val="42"/>
  </w:num>
  <w:num w:numId="41" w16cid:durableId="927621665">
    <w:abstractNumId w:val="27"/>
  </w:num>
  <w:num w:numId="42" w16cid:durableId="1320378886">
    <w:abstractNumId w:val="40"/>
  </w:num>
  <w:num w:numId="43" w16cid:durableId="1548838315">
    <w:abstractNumId w:val="44"/>
  </w:num>
  <w:num w:numId="44" w16cid:durableId="1594439355">
    <w:abstractNumId w:val="32"/>
  </w:num>
  <w:num w:numId="45" w16cid:durableId="15130342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footnotePr>
    <w:footnote w:id="-1"/>
    <w:footnote w:id="0"/>
  </w:footnotePr>
  <w:endnotePr>
    <w:endnote w:id="-1"/>
    <w:endnote w:id="0"/>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6E835EE"/>
    <w:rsid w:val="0004203D"/>
    <w:rsid w:val="00050A31"/>
    <w:rsid w:val="000716D2"/>
    <w:rsid w:val="00071AAB"/>
    <w:rsid w:val="000B76C4"/>
    <w:rsid w:val="000C5610"/>
    <w:rsid w:val="000E6552"/>
    <w:rsid w:val="000F3A4F"/>
    <w:rsid w:val="000F59AC"/>
    <w:rsid w:val="001364FE"/>
    <w:rsid w:val="001368DD"/>
    <w:rsid w:val="00147DB3"/>
    <w:rsid w:val="00150B9A"/>
    <w:rsid w:val="001518A5"/>
    <w:rsid w:val="00166BD0"/>
    <w:rsid w:val="00170095"/>
    <w:rsid w:val="00170E4F"/>
    <w:rsid w:val="001743F4"/>
    <w:rsid w:val="00187C33"/>
    <w:rsid w:val="001936B7"/>
    <w:rsid w:val="00196AB1"/>
    <w:rsid w:val="001A5FB3"/>
    <w:rsid w:val="00201333"/>
    <w:rsid w:val="00210FA7"/>
    <w:rsid w:val="00216417"/>
    <w:rsid w:val="0026631D"/>
    <w:rsid w:val="002C2F53"/>
    <w:rsid w:val="002D13D3"/>
    <w:rsid w:val="003177DA"/>
    <w:rsid w:val="0033518C"/>
    <w:rsid w:val="00335B9B"/>
    <w:rsid w:val="003437C2"/>
    <w:rsid w:val="00377186"/>
    <w:rsid w:val="003A1C03"/>
    <w:rsid w:val="003D465F"/>
    <w:rsid w:val="00414627"/>
    <w:rsid w:val="00425D63"/>
    <w:rsid w:val="004643D8"/>
    <w:rsid w:val="00497C24"/>
    <w:rsid w:val="004C7BA5"/>
    <w:rsid w:val="004E5BB3"/>
    <w:rsid w:val="004E7628"/>
    <w:rsid w:val="004F48F2"/>
    <w:rsid w:val="005149B1"/>
    <w:rsid w:val="005647F2"/>
    <w:rsid w:val="005662D1"/>
    <w:rsid w:val="00573A09"/>
    <w:rsid w:val="005A4526"/>
    <w:rsid w:val="005C1B16"/>
    <w:rsid w:val="005D0BA0"/>
    <w:rsid w:val="005E53D0"/>
    <w:rsid w:val="006002EB"/>
    <w:rsid w:val="0061233E"/>
    <w:rsid w:val="006128EF"/>
    <w:rsid w:val="006264B4"/>
    <w:rsid w:val="00643033"/>
    <w:rsid w:val="00644CC3"/>
    <w:rsid w:val="00654A90"/>
    <w:rsid w:val="00661468"/>
    <w:rsid w:val="006649F0"/>
    <w:rsid w:val="0067245D"/>
    <w:rsid w:val="0068470E"/>
    <w:rsid w:val="00695DCD"/>
    <w:rsid w:val="006A05CC"/>
    <w:rsid w:val="006A35A7"/>
    <w:rsid w:val="006B482C"/>
    <w:rsid w:val="007152D7"/>
    <w:rsid w:val="0072366A"/>
    <w:rsid w:val="00746C14"/>
    <w:rsid w:val="007C2C59"/>
    <w:rsid w:val="00801F23"/>
    <w:rsid w:val="00837632"/>
    <w:rsid w:val="0085640F"/>
    <w:rsid w:val="008567AA"/>
    <w:rsid w:val="00892712"/>
    <w:rsid w:val="008A680A"/>
    <w:rsid w:val="008B0395"/>
    <w:rsid w:val="008B0BB0"/>
    <w:rsid w:val="008E6C4B"/>
    <w:rsid w:val="008F18C0"/>
    <w:rsid w:val="008F202C"/>
    <w:rsid w:val="008F7A57"/>
    <w:rsid w:val="00907648"/>
    <w:rsid w:val="00930FDE"/>
    <w:rsid w:val="00984C93"/>
    <w:rsid w:val="00987CE1"/>
    <w:rsid w:val="0099405C"/>
    <w:rsid w:val="009C600F"/>
    <w:rsid w:val="009D3723"/>
    <w:rsid w:val="009E04F2"/>
    <w:rsid w:val="00A03B7B"/>
    <w:rsid w:val="00A200C9"/>
    <w:rsid w:val="00A250D5"/>
    <w:rsid w:val="00A32E61"/>
    <w:rsid w:val="00A32F56"/>
    <w:rsid w:val="00A36028"/>
    <w:rsid w:val="00A84D3D"/>
    <w:rsid w:val="00A91424"/>
    <w:rsid w:val="00AA2C77"/>
    <w:rsid w:val="00AB114E"/>
    <w:rsid w:val="00AB76CA"/>
    <w:rsid w:val="00AC3FB9"/>
    <w:rsid w:val="00AC702A"/>
    <w:rsid w:val="00AD226F"/>
    <w:rsid w:val="00B13A52"/>
    <w:rsid w:val="00B24CF4"/>
    <w:rsid w:val="00B26993"/>
    <w:rsid w:val="00B4570C"/>
    <w:rsid w:val="00B5208C"/>
    <w:rsid w:val="00B74876"/>
    <w:rsid w:val="00BB7C2B"/>
    <w:rsid w:val="00BC1664"/>
    <w:rsid w:val="00BC2546"/>
    <w:rsid w:val="00C03ABA"/>
    <w:rsid w:val="00C05085"/>
    <w:rsid w:val="00C1593D"/>
    <w:rsid w:val="00C56C7E"/>
    <w:rsid w:val="00C776A4"/>
    <w:rsid w:val="00CA2C6C"/>
    <w:rsid w:val="00CC0600"/>
    <w:rsid w:val="00CC78AC"/>
    <w:rsid w:val="00CF7953"/>
    <w:rsid w:val="00D07232"/>
    <w:rsid w:val="00D10245"/>
    <w:rsid w:val="00D11ADC"/>
    <w:rsid w:val="00D21BDD"/>
    <w:rsid w:val="00D345EF"/>
    <w:rsid w:val="00D65F07"/>
    <w:rsid w:val="00D77DB9"/>
    <w:rsid w:val="00D90A49"/>
    <w:rsid w:val="00D92BB7"/>
    <w:rsid w:val="00DC76D2"/>
    <w:rsid w:val="00DD30ED"/>
    <w:rsid w:val="00E64C21"/>
    <w:rsid w:val="00E873B9"/>
    <w:rsid w:val="00EC24C6"/>
    <w:rsid w:val="00EE582E"/>
    <w:rsid w:val="00EF2933"/>
    <w:rsid w:val="00F05146"/>
    <w:rsid w:val="00F1115D"/>
    <w:rsid w:val="00F3513C"/>
    <w:rsid w:val="00F465C5"/>
    <w:rsid w:val="00F5180D"/>
    <w:rsid w:val="00F51B21"/>
    <w:rsid w:val="00F51D87"/>
    <w:rsid w:val="00F8455C"/>
    <w:rsid w:val="00FB3DDE"/>
    <w:rsid w:val="00FB6211"/>
    <w:rsid w:val="00FF6C0C"/>
    <w:rsid w:val="016B44FB"/>
    <w:rsid w:val="03440F89"/>
    <w:rsid w:val="04ED0225"/>
    <w:rsid w:val="06496104"/>
    <w:rsid w:val="06E835EE"/>
    <w:rsid w:val="07002DDA"/>
    <w:rsid w:val="07FA0EFC"/>
    <w:rsid w:val="09261B0E"/>
    <w:rsid w:val="09FB73E1"/>
    <w:rsid w:val="0A595F1C"/>
    <w:rsid w:val="0A5C40BA"/>
    <w:rsid w:val="0A7F71FA"/>
    <w:rsid w:val="0A893560"/>
    <w:rsid w:val="0CE955EE"/>
    <w:rsid w:val="0E05293B"/>
    <w:rsid w:val="0F24385D"/>
    <w:rsid w:val="12AB78D4"/>
    <w:rsid w:val="138A7D84"/>
    <w:rsid w:val="13C80904"/>
    <w:rsid w:val="13EC2F17"/>
    <w:rsid w:val="140D3386"/>
    <w:rsid w:val="15146AD9"/>
    <w:rsid w:val="16853C7F"/>
    <w:rsid w:val="176339CE"/>
    <w:rsid w:val="19383A4E"/>
    <w:rsid w:val="19B64386"/>
    <w:rsid w:val="19B92E13"/>
    <w:rsid w:val="1B311BC4"/>
    <w:rsid w:val="1D40330F"/>
    <w:rsid w:val="1F5824AE"/>
    <w:rsid w:val="20777671"/>
    <w:rsid w:val="209828F6"/>
    <w:rsid w:val="21592EC3"/>
    <w:rsid w:val="227B42A0"/>
    <w:rsid w:val="22D74322"/>
    <w:rsid w:val="23017EF4"/>
    <w:rsid w:val="23E37ECC"/>
    <w:rsid w:val="263C71C7"/>
    <w:rsid w:val="266A2317"/>
    <w:rsid w:val="27976BAD"/>
    <w:rsid w:val="2B7E3F7A"/>
    <w:rsid w:val="2BBF4052"/>
    <w:rsid w:val="2BD53F9E"/>
    <w:rsid w:val="2C9A2ABC"/>
    <w:rsid w:val="2D687213"/>
    <w:rsid w:val="2D86064B"/>
    <w:rsid w:val="2E444E84"/>
    <w:rsid w:val="2FE33D3A"/>
    <w:rsid w:val="302B6576"/>
    <w:rsid w:val="30EC4AF3"/>
    <w:rsid w:val="32855FEF"/>
    <w:rsid w:val="32B6338F"/>
    <w:rsid w:val="34B36604"/>
    <w:rsid w:val="34FD1EFB"/>
    <w:rsid w:val="36857E34"/>
    <w:rsid w:val="383977BE"/>
    <w:rsid w:val="3907217F"/>
    <w:rsid w:val="39C443D2"/>
    <w:rsid w:val="3AED5139"/>
    <w:rsid w:val="3B694D53"/>
    <w:rsid w:val="3D504924"/>
    <w:rsid w:val="3D8263F7"/>
    <w:rsid w:val="3DA90835"/>
    <w:rsid w:val="3DD23BF8"/>
    <w:rsid w:val="3E297E8A"/>
    <w:rsid w:val="3E573279"/>
    <w:rsid w:val="3F6669AC"/>
    <w:rsid w:val="40466196"/>
    <w:rsid w:val="41116C1E"/>
    <w:rsid w:val="411F6FBF"/>
    <w:rsid w:val="442C0469"/>
    <w:rsid w:val="448E5CDA"/>
    <w:rsid w:val="4524487F"/>
    <w:rsid w:val="45F261D2"/>
    <w:rsid w:val="467F5914"/>
    <w:rsid w:val="47054E5A"/>
    <w:rsid w:val="480C01AC"/>
    <w:rsid w:val="495E12DA"/>
    <w:rsid w:val="4BAF1EBA"/>
    <w:rsid w:val="4CEE0B24"/>
    <w:rsid w:val="4F593BBA"/>
    <w:rsid w:val="4F824D7E"/>
    <w:rsid w:val="503E664D"/>
    <w:rsid w:val="509D67D0"/>
    <w:rsid w:val="53380962"/>
    <w:rsid w:val="53B01EB6"/>
    <w:rsid w:val="54F31C6D"/>
    <w:rsid w:val="58932274"/>
    <w:rsid w:val="5C397638"/>
    <w:rsid w:val="5E5D15E6"/>
    <w:rsid w:val="5E8A398A"/>
    <w:rsid w:val="61385890"/>
    <w:rsid w:val="620F7B47"/>
    <w:rsid w:val="63530C27"/>
    <w:rsid w:val="6396147D"/>
    <w:rsid w:val="68111C43"/>
    <w:rsid w:val="6915059B"/>
    <w:rsid w:val="6B034621"/>
    <w:rsid w:val="6B9E0A74"/>
    <w:rsid w:val="6BBA60C7"/>
    <w:rsid w:val="6CFB0D6C"/>
    <w:rsid w:val="6D5C450D"/>
    <w:rsid w:val="6E4C7581"/>
    <w:rsid w:val="6EB83AD6"/>
    <w:rsid w:val="6FF60761"/>
    <w:rsid w:val="70046C7A"/>
    <w:rsid w:val="702F49DA"/>
    <w:rsid w:val="73A225C1"/>
    <w:rsid w:val="73EA6238"/>
    <w:rsid w:val="756B6141"/>
    <w:rsid w:val="756D5002"/>
    <w:rsid w:val="779821C1"/>
    <w:rsid w:val="77B3271B"/>
    <w:rsid w:val="796B11C3"/>
    <w:rsid w:val="7B86396E"/>
    <w:rsid w:val="7C027B82"/>
    <w:rsid w:val="7C43006D"/>
    <w:rsid w:val="7CD56D55"/>
    <w:rsid w:val="7F47540D"/>
    <w:rsid w:val="7F481533"/>
    <w:rsid w:val="7F7D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0DB49"/>
  <w15:docId w15:val="{AB110AB6-222F-4DB5-8C84-BB2CCCE7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Normal" w:qFormat="0"/>
    <w:lsdException w:name="heading 2" w:unhideWhenUsed="1"/>
    <w:lsdException w:name="heading 3"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lsdException w:name="HTML Top of Form" w:semiHidden="1" w:uiPriority="99" w:unhideWhenUsed="1" w:qFormat="0"/>
    <w:lsdException w:name="HTML Bottom of Form" w:semiHidden="1" w:uiPriority="99" w:unhideWhenUsed="1" w:qFormat="0"/>
    <w:lsdException w:name="Normal (Web)" w:uiPriority="99"/>
    <w:lsdException w:name="HTML Code" w:uiPriority="99"/>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99" w:unhideWhenUsed="1"/>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qFormat="0"/>
    <w:lsdException w:name="Dark List Accent 1" w:uiPriority="70" w:qFormat="0"/>
    <w:lsdException w:name="Colorful Shading Accent 1" w:uiPriority="71" w:qFormat="0"/>
    <w:lsdException w:name="Colorful List Accent 1" w:uiPriority="72" w:qFormat="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0"/>
    <w:lsdException w:name="Dark List Accent 3" w:uiPriority="70" w:qFormat="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lsdException w:name="Colorful Shading Accent 4" w:uiPriority="71" w:qFormat="0"/>
    <w:lsdException w:name="Colorful List Accent 4" w:uiPriority="72" w:qFormat="0"/>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0"/>
    <w:lsdException w:name="Dark List Accent 5" w:uiPriority="70" w:qFormat="0"/>
    <w:lsdException w:name="Colorful Shading Accent 5" w:uiPriority="71"/>
    <w:lsdException w:name="Colorful List Accent 5" w:uiPriority="72" w:qFormat="0"/>
    <w:lsdException w:name="Colorful Grid Accent 5" w:uiPriority="73" w:qFormat="0"/>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qFormat="0"/>
    <w:lsdException w:name="Dark List Accent 6" w:uiPriority="70"/>
    <w:lsdException w:name="Colorful Shading Accent 6" w:uiPriority="71" w:qFormat="0"/>
    <w:lsdException w:name="Colorful List Accent 6" w:uiPriority="72" w:qFormat="0"/>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pPr>
      <w:widowControl w:val="0"/>
    </w:pPr>
    <w:rPr>
      <w:rFonts w:ascii="Arial" w:eastAsia="Arial" w:hAnsi="Arial" w:cs="Arial"/>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unhideWhenUsed/>
    <w:qFormat/>
    <w:rPr>
      <w:rFonts w:eastAsia="SimHei"/>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sz w:val="24"/>
      <w:szCs w:val="24"/>
    </w:rPr>
  </w:style>
  <w:style w:type="paragraph" w:styleId="EnvelopeReturn">
    <w:name w:val="envelope return"/>
    <w:basedOn w:val="Normal"/>
    <w:qFormat/>
    <w:pPr>
      <w:snapToGrid w:val="0"/>
    </w:p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after="120"/>
    </w:pPr>
    <w:rPr>
      <w:rFonts w:ascii="Courier New"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sz w:val="24"/>
      <w:szCs w:val="24"/>
    </w:rPr>
  </w:style>
  <w:style w:type="paragraph" w:styleId="NormalWeb">
    <w:name w:val="Normal (Web)"/>
    <w:basedOn w:val="Normal"/>
    <w:uiPriority w:val="99"/>
    <w:qFormat/>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b/>
      <w:bCs/>
      <w:sz w:val="32"/>
      <w:szCs w:val="32"/>
    </w:rPr>
  </w:style>
  <w:style w:type="paragraph" w:styleId="TOAHeading">
    <w:name w:val="toa heading"/>
    <w:basedOn w:val="Normal"/>
    <w:next w:val="Normal"/>
    <w:qFormat/>
    <w:pPr>
      <w:spacing w:before="120"/>
    </w:pPr>
    <w:rPr>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5</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Hương Nguyễn Thị Thanh</dc:creator>
  <cp:lastModifiedBy>khang vi</cp:lastModifiedBy>
  <cp:revision>5</cp:revision>
  <dcterms:created xsi:type="dcterms:W3CDTF">2025-12-25T10:27:00Z</dcterms:created>
  <dcterms:modified xsi:type="dcterms:W3CDTF">2025-12-27T12:30:00Z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9C45F02318854C68829DA8D0797F09FF_11</vt:lpwstr>
  </property>
</Properties>
</file>