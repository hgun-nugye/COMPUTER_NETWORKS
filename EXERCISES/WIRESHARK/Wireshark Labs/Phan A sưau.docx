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CB5B" w14:textId="3509DE0B" w:rsidR="005773E5" w:rsidRPr="00BD1666" w:rsidRDefault="00F43517" w:rsidP="00BD166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>Phần A</w:t>
      </w:r>
    </w:p>
    <w:p w14:paraId="7F852198" w14:textId="32BF300C" w:rsidR="005773E5" w:rsidRPr="00BD1666" w:rsidRDefault="00000000" w:rsidP="00BD1666">
      <w:pPr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  <w:lang w:val="vi-VN"/>
        </w:rPr>
        <w:t>Gettting Started</w:t>
      </w:r>
    </w:p>
    <w:p w14:paraId="3166C59F" w14:textId="77777777" w:rsidR="005773E5" w:rsidRPr="00BD1666" w:rsidRDefault="00000000" w:rsidP="00BD166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>Trong số các protocol sau đây, những protocol nào được hiển thị là xuất hiện</w:t>
      </w:r>
      <w:r w:rsidRPr="00BD1666">
        <w:rPr>
          <w:rFonts w:ascii="Times New Roman" w:hAnsi="Times New Roman" w:cs="Times New Roman"/>
          <w:sz w:val="26"/>
          <w:szCs w:val="26"/>
        </w:rPr>
        <w:t xml:space="preserve"> (tức là, được liệt kê trong cột “protocol” của Wireshark) trong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trace file</w:t>
      </w:r>
      <w:r w:rsidRPr="00BD1666">
        <w:rPr>
          <w:rFonts w:ascii="Times New Roman" w:hAnsi="Times New Roman" w:cs="Times New Roman"/>
          <w:sz w:val="26"/>
          <w:szCs w:val="26"/>
        </w:rPr>
        <w:t xml:space="preserve"> của bạn: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TCP</w:t>
      </w:r>
      <w:r w:rsidRPr="00BD1666">
        <w:rPr>
          <w:rFonts w:ascii="Times New Roman" w:hAnsi="Times New Roman" w:cs="Times New Roman"/>
          <w:sz w:val="26"/>
          <w:szCs w:val="26"/>
        </w:rPr>
        <w:t xml:space="preserve">,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QUIC</w:t>
      </w:r>
      <w:r w:rsidRPr="00BD1666">
        <w:rPr>
          <w:rFonts w:ascii="Times New Roman" w:hAnsi="Times New Roman" w:cs="Times New Roman"/>
          <w:sz w:val="26"/>
          <w:szCs w:val="26"/>
        </w:rPr>
        <w:t xml:space="preserve">,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HTTP</w:t>
      </w:r>
      <w:r w:rsidRPr="00BD1666">
        <w:rPr>
          <w:rFonts w:ascii="Times New Roman" w:hAnsi="Times New Roman" w:cs="Times New Roman"/>
          <w:sz w:val="26"/>
          <w:szCs w:val="26"/>
        </w:rPr>
        <w:t xml:space="preserve">,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DNS</w:t>
      </w:r>
      <w:r w:rsidRPr="00BD1666">
        <w:rPr>
          <w:rFonts w:ascii="Times New Roman" w:hAnsi="Times New Roman" w:cs="Times New Roman"/>
          <w:sz w:val="26"/>
          <w:szCs w:val="26"/>
        </w:rPr>
        <w:t xml:space="preserve">,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UDP</w:t>
      </w:r>
      <w:r w:rsidRPr="00BD1666">
        <w:rPr>
          <w:rFonts w:ascii="Times New Roman" w:hAnsi="Times New Roman" w:cs="Times New Roman"/>
          <w:sz w:val="26"/>
          <w:szCs w:val="26"/>
        </w:rPr>
        <w:t xml:space="preserve">,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TLSv1.2</w:t>
      </w:r>
      <w:r w:rsidRPr="00BD1666">
        <w:rPr>
          <w:rFonts w:ascii="Times New Roman" w:hAnsi="Times New Roman" w:cs="Times New Roman"/>
          <w:sz w:val="26"/>
          <w:szCs w:val="26"/>
        </w:rPr>
        <w:t>?</w:t>
      </w:r>
    </w:p>
    <w:p w14:paraId="276301B8" w14:textId="1681132F" w:rsidR="0025379A" w:rsidRPr="00BD1666" w:rsidRDefault="00865112" w:rsidP="00BD1666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 xml:space="preserve">TCP, </w:t>
      </w:r>
      <w:r w:rsidR="00F43517" w:rsidRPr="00BD1666">
        <w:rPr>
          <w:rFonts w:ascii="Times New Roman" w:hAnsi="Times New Roman" w:cs="Times New Roman"/>
          <w:b/>
          <w:bCs/>
          <w:sz w:val="26"/>
          <w:szCs w:val="26"/>
        </w:rPr>
        <w:t>HTTP,</w:t>
      </w:r>
      <w:r w:rsidR="0085522F" w:rsidRPr="00BD1666">
        <w:rPr>
          <w:rFonts w:ascii="Times New Roman" w:hAnsi="Times New Roman" w:cs="Times New Roman"/>
          <w:b/>
          <w:bCs/>
          <w:sz w:val="26"/>
          <w:szCs w:val="26"/>
        </w:rPr>
        <w:t xml:space="preserve"> DNS, DHCP, ICMPv6, ICMPv2, ARP, </w:t>
      </w:r>
      <w:r w:rsidR="00B7428E">
        <w:rPr>
          <w:rFonts w:ascii="Times New Roman" w:hAnsi="Times New Roman" w:cs="Times New Roman"/>
          <w:b/>
          <w:bCs/>
          <w:sz w:val="26"/>
          <w:szCs w:val="26"/>
        </w:rPr>
        <w:t>QUIC</w:t>
      </w:r>
      <w:r w:rsidR="0085522F" w:rsidRPr="00BD1666">
        <w:rPr>
          <w:rFonts w:ascii="Times New Roman" w:hAnsi="Times New Roman" w:cs="Times New Roman"/>
          <w:b/>
          <w:bCs/>
          <w:sz w:val="26"/>
          <w:szCs w:val="26"/>
        </w:rPr>
        <w:t>,…</w:t>
      </w:r>
      <w:r w:rsidRPr="00BD1666">
        <w:rPr>
          <w:rFonts w:ascii="Times New Roman" w:hAnsi="Times New Roman" w:cs="Times New Roman"/>
          <w:sz w:val="26"/>
          <w:szCs w:val="26"/>
        </w:rPr>
        <w:t xml:space="preserve">xuất hiện </w:t>
      </w:r>
    </w:p>
    <w:p w14:paraId="17611B05" w14:textId="04DBFE1E" w:rsidR="00865112" w:rsidRPr="00BD1666" w:rsidRDefault="00D7464C" w:rsidP="00BD1666">
      <w:pPr>
        <w:spacing w:before="100" w:beforeAutospacing="1" w:after="100" w:afterAutospacing="1"/>
        <w:ind w:left="78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64C">
        <w:rPr>
          <w:rFonts w:ascii="Times New Roman" w:eastAsia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06B07AC7" wp14:editId="05B55C18">
            <wp:extent cx="5232400" cy="2913008"/>
            <wp:effectExtent l="0" t="0" r="6350" b="1905"/>
            <wp:docPr id="5339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525" cy="29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32E9" w14:textId="77777777" w:rsidR="005773E5" w:rsidRPr="00BD1666" w:rsidRDefault="00000000" w:rsidP="00BD166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>Mất bao lâu từ khi HTTP GET message được gửi đi cho đến khi nhận được HTTP OK reply?</w:t>
      </w:r>
      <w:r w:rsidRPr="00BD1666">
        <w:rPr>
          <w:rFonts w:ascii="Times New Roman" w:hAnsi="Times New Roman" w:cs="Times New Roman"/>
          <w:sz w:val="26"/>
          <w:szCs w:val="26"/>
        </w:rPr>
        <w:t xml:space="preserve"> (Theo mặc định, giá trị của cột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Time</w:t>
      </w:r>
      <w:r w:rsidRPr="00BD1666">
        <w:rPr>
          <w:rFonts w:ascii="Times New Roman" w:hAnsi="Times New Roman" w:cs="Times New Roman"/>
          <w:sz w:val="26"/>
          <w:szCs w:val="26"/>
        </w:rPr>
        <w:t xml:space="preserve"> trong cửa sổ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packet-listing</w:t>
      </w:r>
      <w:r w:rsidRPr="00BD1666">
        <w:rPr>
          <w:rFonts w:ascii="Times New Roman" w:hAnsi="Times New Roman" w:cs="Times New Roman"/>
          <w:sz w:val="26"/>
          <w:szCs w:val="26"/>
        </w:rPr>
        <w:t xml:space="preserve"> là khoảng thời gian, tính bằng giây, kể từ khi quá trình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Wireshark tracing</w:t>
      </w:r>
      <w:r w:rsidRPr="00BD1666">
        <w:rPr>
          <w:rFonts w:ascii="Times New Roman" w:hAnsi="Times New Roman" w:cs="Times New Roman"/>
          <w:sz w:val="26"/>
          <w:szCs w:val="26"/>
        </w:rPr>
        <w:t xml:space="preserve"> bắt đầu. (Nếu bạn muốn hiển thị trường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Time</w:t>
      </w:r>
      <w:r w:rsidRPr="00BD1666">
        <w:rPr>
          <w:rFonts w:ascii="Times New Roman" w:hAnsi="Times New Roman" w:cs="Times New Roman"/>
          <w:sz w:val="26"/>
          <w:szCs w:val="26"/>
        </w:rPr>
        <w:t xml:space="preserve"> theo định dạng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time-of-day</w:t>
      </w:r>
      <w:r w:rsidRPr="00BD1666">
        <w:rPr>
          <w:rFonts w:ascii="Times New Roman" w:hAnsi="Times New Roman" w:cs="Times New Roman"/>
          <w:sz w:val="26"/>
          <w:szCs w:val="26"/>
        </w:rPr>
        <w:t xml:space="preserve">, hãy chọn menu thả xuống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View</w:t>
      </w:r>
      <w:r w:rsidRPr="00BD1666">
        <w:rPr>
          <w:rFonts w:ascii="Times New Roman" w:hAnsi="Times New Roman" w:cs="Times New Roman"/>
          <w:sz w:val="26"/>
          <w:szCs w:val="26"/>
        </w:rPr>
        <w:t xml:space="preserve"> của Wireshark, sau đó chọn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Time Display Format</w:t>
      </w:r>
      <w:r w:rsidRPr="00BD1666">
        <w:rPr>
          <w:rFonts w:ascii="Times New Roman" w:hAnsi="Times New Roman" w:cs="Times New Roman"/>
          <w:sz w:val="26"/>
          <w:szCs w:val="26"/>
        </w:rPr>
        <w:t xml:space="preserve">, rồi chọn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Time-of-day</w:t>
      </w:r>
      <w:r w:rsidRPr="00BD1666">
        <w:rPr>
          <w:rFonts w:ascii="Times New Roman" w:hAnsi="Times New Roman" w:cs="Times New Roman"/>
          <w:sz w:val="26"/>
          <w:szCs w:val="26"/>
        </w:rPr>
        <w:t xml:space="preserve">.) </w:t>
      </w:r>
    </w:p>
    <w:p w14:paraId="17A1E94F" w14:textId="2B1E683E" w:rsidR="00F43517" w:rsidRPr="00BD1666" w:rsidRDefault="00F43517" w:rsidP="00BD1666">
      <w:pPr>
        <w:spacing w:before="0" w:after="0"/>
        <w:ind w:left="425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BD1666">
        <w:rPr>
          <w:rFonts w:ascii="Arial" w:eastAsia="Times New Roman" w:hAnsi="Arial" w:cs="Arial"/>
          <w:sz w:val="24"/>
          <w:szCs w:val="24"/>
          <w:lang w:eastAsia="en-US"/>
        </w:rPr>
        <w:t>Thời gian = T_OK - T_GET</w:t>
      </w:r>
    </w:p>
    <w:p w14:paraId="3980474D" w14:textId="1C9366B9" w:rsidR="00F43517" w:rsidRPr="00BD1666" w:rsidRDefault="00F43517" w:rsidP="00BD1666">
      <w:pPr>
        <w:spacing w:before="0" w:after="0"/>
        <w:ind w:left="425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BD1666">
        <w:rPr>
          <w:rFonts w:ascii="Arial" w:eastAsia="Times New Roman" w:hAnsi="Arial" w:cs="Arial"/>
          <w:sz w:val="24"/>
          <w:szCs w:val="24"/>
          <w:lang w:eastAsia="en-US"/>
        </w:rPr>
        <w:t xml:space="preserve">Thời gian = </w:t>
      </w:r>
      <w:r w:rsidR="00B7428E">
        <w:rPr>
          <w:rFonts w:ascii="Arial" w:eastAsia="Times New Roman" w:hAnsi="Arial" w:cs="Arial"/>
          <w:sz w:val="24"/>
          <w:szCs w:val="24"/>
          <w:lang w:eastAsia="en-US"/>
        </w:rPr>
        <w:t>25.517</w:t>
      </w:r>
      <w:r w:rsidRPr="00BD1666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="0085522F" w:rsidRPr="00BD1666">
        <w:rPr>
          <w:rFonts w:ascii="Arial" w:eastAsia="Times New Roman" w:hAnsi="Arial" w:cs="Arial"/>
          <w:sz w:val="24"/>
          <w:szCs w:val="24"/>
          <w:lang w:eastAsia="en-US"/>
        </w:rPr>
        <w:t>–</w:t>
      </w:r>
      <w:r w:rsidRPr="00BD1666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="00B7428E">
        <w:rPr>
          <w:rFonts w:ascii="Arial" w:eastAsia="Times New Roman" w:hAnsi="Arial" w:cs="Arial"/>
          <w:sz w:val="24"/>
          <w:szCs w:val="24"/>
          <w:lang w:eastAsia="en-US"/>
        </w:rPr>
        <w:t>25</w:t>
      </w:r>
      <w:r w:rsidR="0085522F" w:rsidRPr="00BD1666">
        <w:rPr>
          <w:rFonts w:ascii="Arial" w:eastAsia="Times New Roman" w:hAnsi="Arial" w:cs="Arial"/>
          <w:sz w:val="24"/>
          <w:szCs w:val="24"/>
          <w:lang w:eastAsia="en-US"/>
        </w:rPr>
        <w:t>.</w:t>
      </w:r>
      <w:r w:rsidR="00B7428E">
        <w:rPr>
          <w:rFonts w:ascii="Arial" w:eastAsia="Times New Roman" w:hAnsi="Arial" w:cs="Arial"/>
          <w:sz w:val="24"/>
          <w:szCs w:val="24"/>
          <w:lang w:eastAsia="en-US"/>
        </w:rPr>
        <w:t>206</w:t>
      </w:r>
      <w:r w:rsidR="00D7464C">
        <w:rPr>
          <w:rFonts w:ascii="Arial" w:eastAsia="Times New Roman" w:hAnsi="Arial" w:cs="Arial"/>
          <w:sz w:val="24"/>
          <w:szCs w:val="24"/>
          <w:lang w:eastAsia="en-US"/>
        </w:rPr>
        <w:t>(</w:t>
      </w:r>
      <w:r w:rsidR="00D7464C" w:rsidRPr="00D7464C">
        <w:rPr>
          <w:rFonts w:ascii="Arial" w:eastAsia="Times New Roman" w:hAnsi="Arial" w:cs="Arial"/>
          <w:color w:val="EE0000"/>
          <w:sz w:val="24"/>
          <w:szCs w:val="24"/>
          <w:lang w:eastAsia="en-US"/>
        </w:rPr>
        <w:t>Figure 1</w:t>
      </w:r>
      <w:r w:rsidR="00D7464C">
        <w:rPr>
          <w:rFonts w:ascii="Arial" w:eastAsia="Times New Roman" w:hAnsi="Arial" w:cs="Arial"/>
          <w:sz w:val="24"/>
          <w:szCs w:val="24"/>
          <w:lang w:eastAsia="en-US"/>
        </w:rPr>
        <w:t>)</w:t>
      </w:r>
    </w:p>
    <w:p w14:paraId="66348167" w14:textId="6FE7DDAD" w:rsidR="00F43517" w:rsidRPr="00BD1666" w:rsidRDefault="00F43517" w:rsidP="00BD1666">
      <w:pPr>
        <w:spacing w:before="0" w:after="0"/>
        <w:ind w:left="425"/>
        <w:jc w:val="both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BD1666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=&gt;Thời gian = 0.</w:t>
      </w:r>
      <w:r w:rsidR="00B7428E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311</w:t>
      </w:r>
      <w:r w:rsidRPr="00BD1666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giây</w:t>
      </w:r>
    </w:p>
    <w:p w14:paraId="79CF9EE1" w14:textId="31F04882" w:rsidR="00B7428E" w:rsidRPr="00B7428E" w:rsidRDefault="00CC6898" w:rsidP="00B7428E">
      <w:pPr>
        <w:keepNext/>
        <w:spacing w:before="0" w:after="0"/>
        <w:ind w:left="425"/>
        <w:jc w:val="center"/>
        <w:rPr>
          <w:i/>
          <w:iCs/>
          <w:color w:val="EE0000"/>
        </w:rPr>
      </w:pPr>
      <w:r w:rsidRPr="00CC6898">
        <w:rPr>
          <w:i/>
          <w:iCs/>
          <w:color w:val="EE0000"/>
        </w:rPr>
        <w:lastRenderedPageBreak/>
        <w:drawing>
          <wp:inline distT="0" distB="0" distL="0" distR="0" wp14:anchorId="6A1A6F94" wp14:editId="6EC9A3EB">
            <wp:extent cx="5550596" cy="3268980"/>
            <wp:effectExtent l="0" t="0" r="0" b="7620"/>
            <wp:docPr id="20037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8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956" cy="32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59DE" w14:textId="326D5453" w:rsidR="0085522F" w:rsidRPr="00B7428E" w:rsidRDefault="00B7428E" w:rsidP="00B7428E">
      <w:pPr>
        <w:pStyle w:val="Caption"/>
        <w:jc w:val="center"/>
        <w:rPr>
          <w:rFonts w:eastAsia="Times New Roman"/>
          <w:i/>
          <w:iCs/>
          <w:color w:val="EE0000"/>
          <w:sz w:val="24"/>
          <w:szCs w:val="24"/>
          <w:lang w:eastAsia="en-US"/>
        </w:rPr>
      </w:pPr>
      <w:r w:rsidRPr="00B7428E">
        <w:rPr>
          <w:i/>
          <w:iCs/>
          <w:color w:val="EE0000"/>
        </w:rPr>
        <w:t xml:space="preserve">Figure </w:t>
      </w:r>
      <w:r w:rsidRPr="00B7428E">
        <w:rPr>
          <w:i/>
          <w:iCs/>
          <w:color w:val="EE0000"/>
        </w:rPr>
        <w:fldChar w:fldCharType="begin"/>
      </w:r>
      <w:r w:rsidRPr="00B7428E">
        <w:rPr>
          <w:i/>
          <w:iCs/>
          <w:color w:val="EE0000"/>
        </w:rPr>
        <w:instrText xml:space="preserve"> SEQ Figure \* ARABIC </w:instrText>
      </w:r>
      <w:r w:rsidRPr="00B7428E">
        <w:rPr>
          <w:i/>
          <w:iCs/>
          <w:color w:val="EE0000"/>
        </w:rPr>
        <w:fldChar w:fldCharType="separate"/>
      </w:r>
      <w:r w:rsidRPr="00B7428E">
        <w:rPr>
          <w:i/>
          <w:iCs/>
          <w:noProof/>
          <w:color w:val="EE0000"/>
        </w:rPr>
        <w:t>1</w:t>
      </w:r>
      <w:r w:rsidRPr="00B7428E">
        <w:rPr>
          <w:i/>
          <w:iCs/>
          <w:color w:val="EE0000"/>
        </w:rPr>
        <w:fldChar w:fldCharType="end"/>
      </w:r>
      <w:r w:rsidRPr="00B7428E">
        <w:rPr>
          <w:i/>
          <w:iCs/>
          <w:color w:val="EE0000"/>
        </w:rPr>
        <w:t>: Chi tiết về các gói có giao thức http</w:t>
      </w:r>
    </w:p>
    <w:p w14:paraId="0B85FFCC" w14:textId="103E6441" w:rsidR="005773E5" w:rsidRPr="00BD1666" w:rsidRDefault="00000000" w:rsidP="00BD166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>Internet address</w:t>
      </w:r>
      <w:r w:rsidRPr="00BD1666">
        <w:rPr>
          <w:rFonts w:ascii="Times New Roman" w:hAnsi="Times New Roman" w:cs="Times New Roman"/>
          <w:sz w:val="26"/>
          <w:szCs w:val="26"/>
        </w:rPr>
        <w:t xml:space="preserve"> của </w:t>
      </w:r>
      <w:r w:rsidRPr="00BD1666">
        <w:rPr>
          <w:rFonts w:ascii="Times New Roman" w:eastAsia="Roboto Mono" w:hAnsi="Times New Roman" w:cs="Times New Roman"/>
          <w:sz w:val="26"/>
          <w:szCs w:val="26"/>
        </w:rPr>
        <w:t>gaia.cs.umass.edu</w:t>
      </w:r>
      <w:r w:rsidRPr="00BD1666">
        <w:rPr>
          <w:rFonts w:ascii="Times New Roman" w:hAnsi="Times New Roman" w:cs="Times New Roman"/>
          <w:sz w:val="26"/>
          <w:szCs w:val="26"/>
        </w:rPr>
        <w:t xml:space="preserve"> (còn được biết đến là </w:t>
      </w:r>
      <w:r w:rsidRPr="00BD1666">
        <w:rPr>
          <w:rFonts w:ascii="Times New Roman" w:eastAsia="Roboto Mono" w:hAnsi="Times New Roman" w:cs="Times New Roman"/>
          <w:sz w:val="26"/>
          <w:szCs w:val="26"/>
        </w:rPr>
        <w:t>www-net.cs.umass.edu</w:t>
      </w:r>
      <w:r w:rsidRPr="00BD1666">
        <w:rPr>
          <w:rFonts w:ascii="Times New Roman" w:hAnsi="Times New Roman" w:cs="Times New Roman"/>
          <w:sz w:val="26"/>
          <w:szCs w:val="26"/>
        </w:rPr>
        <w:t xml:space="preserve">) là gì?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Internet address</w:t>
      </w:r>
      <w:r w:rsidRPr="00BD1666">
        <w:rPr>
          <w:rFonts w:ascii="Times New Roman" w:hAnsi="Times New Roman" w:cs="Times New Roman"/>
          <w:sz w:val="26"/>
          <w:szCs w:val="26"/>
        </w:rPr>
        <w:t xml:space="preserve"> của máy tính bạn hoặc (nếu bạn đang sử dụng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trace file</w:t>
      </w:r>
      <w:r w:rsidRPr="00BD1666">
        <w:rPr>
          <w:rFonts w:ascii="Times New Roman" w:hAnsi="Times New Roman" w:cs="Times New Roman"/>
          <w:sz w:val="26"/>
          <w:szCs w:val="26"/>
        </w:rPr>
        <w:t xml:space="preserve">) máy tính đã gửi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HTTP GET message</w:t>
      </w:r>
      <w:r w:rsidRPr="00BD1666">
        <w:rPr>
          <w:rFonts w:ascii="Times New Roman" w:hAnsi="Times New Roman" w:cs="Times New Roman"/>
          <w:sz w:val="26"/>
          <w:szCs w:val="26"/>
        </w:rPr>
        <w:t xml:space="preserve"> là gì?</w:t>
      </w:r>
      <w:r w:rsidR="00B7428E">
        <w:rPr>
          <w:rFonts w:ascii="Times New Roman" w:hAnsi="Times New Roman" w:cs="Times New Roman"/>
          <w:sz w:val="26"/>
          <w:szCs w:val="26"/>
        </w:rPr>
        <w:t>(</w:t>
      </w:r>
      <w:r w:rsidR="00B7428E" w:rsidRPr="00B7428E">
        <w:rPr>
          <w:rFonts w:ascii="Times New Roman" w:hAnsi="Times New Roman" w:cs="Times New Roman"/>
          <w:color w:val="EE0000"/>
          <w:sz w:val="26"/>
          <w:szCs w:val="26"/>
        </w:rPr>
        <w:t>Figure 1</w:t>
      </w:r>
      <w:r w:rsidR="00B7428E">
        <w:rPr>
          <w:rFonts w:ascii="Times New Roman" w:hAnsi="Times New Roman" w:cs="Times New Roman"/>
          <w:sz w:val="26"/>
          <w:szCs w:val="26"/>
        </w:rPr>
        <w:t>)</w:t>
      </w:r>
    </w:p>
    <w:p w14:paraId="073A0910" w14:textId="0E623FD1" w:rsidR="00D06DE3" w:rsidRPr="00B7428E" w:rsidRDefault="00F43517" w:rsidP="00B7428E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t>Internet address của gaia.cs.umass.edu:</w:t>
      </w:r>
      <w:r w:rsidR="00D06DE3" w:rsidRPr="00BD1666">
        <w:rPr>
          <w:rFonts w:ascii="Times New Roman" w:hAnsi="Times New Roman" w:cs="Times New Roman"/>
          <w:sz w:val="26"/>
          <w:szCs w:val="26"/>
        </w:rPr>
        <w:t xml:space="preserve"> </w:t>
      </w:r>
      <w:r w:rsidRPr="00BD1666">
        <w:rPr>
          <w:rFonts w:ascii="Times New Roman" w:hAnsi="Times New Roman" w:cs="Times New Roman"/>
          <w:sz w:val="26"/>
          <w:szCs w:val="26"/>
        </w:rPr>
        <w:t>128.119.245.12.</w:t>
      </w:r>
    </w:p>
    <w:p w14:paraId="2DE42247" w14:textId="2FCE5DA4" w:rsidR="00BD1666" w:rsidRPr="00B7428E" w:rsidRDefault="00D06DE3" w:rsidP="00B7428E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t>Internet address:1</w:t>
      </w:r>
      <w:r w:rsidR="00B7428E">
        <w:rPr>
          <w:rFonts w:ascii="Times New Roman" w:hAnsi="Times New Roman" w:cs="Times New Roman"/>
          <w:sz w:val="26"/>
          <w:szCs w:val="26"/>
        </w:rPr>
        <w:t>92.168.1.17</w:t>
      </w:r>
    </w:p>
    <w:p w14:paraId="18F4F50F" w14:textId="77777777" w:rsidR="00D06C99" w:rsidRPr="00BD1666" w:rsidRDefault="00000000" w:rsidP="00BD166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t xml:space="preserve">Mở rộng thông tin về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Transmission Control Protocol</w:t>
      </w:r>
      <w:r w:rsidRPr="00BD1666">
        <w:rPr>
          <w:rFonts w:ascii="Times New Roman" w:hAnsi="Times New Roman" w:cs="Times New Roman"/>
          <w:sz w:val="26"/>
          <w:szCs w:val="26"/>
        </w:rPr>
        <w:t xml:space="preserve"> cho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packet</w:t>
      </w:r>
      <w:r w:rsidRPr="00BD1666">
        <w:rPr>
          <w:rFonts w:ascii="Times New Roman" w:hAnsi="Times New Roman" w:cs="Times New Roman"/>
          <w:sz w:val="26"/>
          <w:szCs w:val="26"/>
        </w:rPr>
        <w:t xml:space="preserve"> này trong cửa sổ “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Details of selected packet</w:t>
      </w:r>
      <w:r w:rsidRPr="00BD1666">
        <w:rPr>
          <w:rFonts w:ascii="Times New Roman" w:hAnsi="Times New Roman" w:cs="Times New Roman"/>
          <w:sz w:val="26"/>
          <w:szCs w:val="26"/>
        </w:rPr>
        <w:t xml:space="preserve">” của Wireshark (xem Figure 3 trong bài hướng dẫn lab) để bạn có thể thấy các trường trong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TCP segment</w:t>
      </w:r>
      <w:r w:rsidRPr="00BD1666">
        <w:rPr>
          <w:rFonts w:ascii="Times New Roman" w:hAnsi="Times New Roman" w:cs="Times New Roman"/>
          <w:sz w:val="26"/>
          <w:szCs w:val="26"/>
        </w:rPr>
        <w:t xml:space="preserve"> mang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HTTP message</w:t>
      </w:r>
      <w:r w:rsidRPr="00BD1666">
        <w:rPr>
          <w:rFonts w:ascii="Times New Roman" w:hAnsi="Times New Roman" w:cs="Times New Roman"/>
          <w:sz w:val="26"/>
          <w:szCs w:val="26"/>
        </w:rPr>
        <w:t xml:space="preserve">.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Số destination port (số sau “Dest Port:” cho TCP segment chứa HTTP request) mà HTTP request này đang được gửi đến là bao nhiêu?</w:t>
      </w:r>
    </w:p>
    <w:p w14:paraId="781E4D5E" w14:textId="2C0B4D40" w:rsidR="00D06C99" w:rsidRPr="00D7464C" w:rsidRDefault="00F841D4" w:rsidP="00D7464C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t xml:space="preserve">Dst port: </w:t>
      </w:r>
      <w:r w:rsidR="00D06C99" w:rsidRPr="00BD1666">
        <w:rPr>
          <w:rFonts w:ascii="Times New Roman" w:hAnsi="Times New Roman" w:cs="Times New Roman"/>
          <w:sz w:val="26"/>
          <w:szCs w:val="26"/>
        </w:rPr>
        <w:t>80</w:t>
      </w:r>
      <w:r w:rsidR="00D7464C">
        <w:rPr>
          <w:rFonts w:ascii="Times New Roman" w:hAnsi="Times New Roman" w:cs="Times New Roman"/>
          <w:sz w:val="26"/>
          <w:szCs w:val="26"/>
        </w:rPr>
        <w:t>(</w:t>
      </w:r>
      <w:r w:rsidR="00D7464C" w:rsidRPr="00D7464C">
        <w:rPr>
          <w:rFonts w:ascii="Times New Roman" w:hAnsi="Times New Roman" w:cs="Times New Roman"/>
          <w:color w:val="EE0000"/>
          <w:sz w:val="26"/>
          <w:szCs w:val="26"/>
        </w:rPr>
        <w:t>Figure 1</w:t>
      </w:r>
      <w:r w:rsidR="00D7464C">
        <w:rPr>
          <w:rFonts w:ascii="Times New Roman" w:hAnsi="Times New Roman" w:cs="Times New Roman"/>
          <w:sz w:val="26"/>
          <w:szCs w:val="26"/>
        </w:rPr>
        <w:t>)</w:t>
      </w:r>
    </w:p>
    <w:p w14:paraId="185A211D" w14:textId="7B576E0B" w:rsidR="00D06C99" w:rsidRPr="00BD1666" w:rsidRDefault="00D06C99" w:rsidP="00BD16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t>Loại Web browser nào đã phát hành HTTP request? Câu trả lời được hiển thị ở phía bên phải của thông tin sau trường “User-Agent:” trong màn hình hiển thị HTTP message đã mở rộng.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2C515D5" w14:textId="20FCCCC9" w:rsidR="00B3097E" w:rsidRPr="00D7464C" w:rsidRDefault="00D06C99" w:rsidP="00D7464C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666">
        <w:rPr>
          <w:rFonts w:ascii="Times New Roman" w:hAnsi="Times New Roman" w:cs="Times New Roman"/>
          <w:b/>
          <w:bCs/>
          <w:sz w:val="26"/>
          <w:szCs w:val="26"/>
        </w:rPr>
        <w:t xml:space="preserve">Trình duyệt Web đã gửi yêu cầu HTTP này là: </w:t>
      </w:r>
      <w:r w:rsidR="00D7464C">
        <w:rPr>
          <w:rFonts w:ascii="Times New Roman" w:hAnsi="Times New Roman" w:cs="Times New Roman"/>
          <w:sz w:val="26"/>
          <w:szCs w:val="26"/>
        </w:rPr>
        <w:t>Microsoft Edge</w:t>
      </w:r>
      <w:r w:rsidR="00D7464C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D7464C" w:rsidRPr="00D7464C">
        <w:rPr>
          <w:rFonts w:ascii="Times New Roman" w:hAnsi="Times New Roman" w:cs="Times New Roman"/>
          <w:color w:val="EE0000"/>
          <w:sz w:val="26"/>
          <w:szCs w:val="26"/>
        </w:rPr>
        <w:t>Figure 1</w:t>
      </w:r>
      <w:r w:rsidR="00D7464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3D17608" w14:textId="0F21B6DA" w:rsidR="005773E5" w:rsidRPr="00BD1666" w:rsidRDefault="00000000" w:rsidP="00BD166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1666">
        <w:rPr>
          <w:rFonts w:ascii="Times New Roman" w:hAnsi="Times New Roman" w:cs="Times New Roman"/>
          <w:sz w:val="26"/>
          <w:szCs w:val="26"/>
        </w:rPr>
        <w:lastRenderedPageBreak/>
        <w:t xml:space="preserve">In hai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HTTP message</w:t>
      </w:r>
      <w:r w:rsidRPr="00BD1666">
        <w:rPr>
          <w:rFonts w:ascii="Times New Roman" w:hAnsi="Times New Roman" w:cs="Times New Roman"/>
          <w:sz w:val="26"/>
          <w:szCs w:val="26"/>
        </w:rPr>
        <w:t xml:space="preserve"> (GET và OK) được đề cập trong câu hỏi 2 ở trên. Để làm như vậy, chọn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Print</w:t>
      </w:r>
      <w:r w:rsidRPr="00BD1666">
        <w:rPr>
          <w:rFonts w:ascii="Times New Roman" w:hAnsi="Times New Roman" w:cs="Times New Roman"/>
          <w:sz w:val="26"/>
          <w:szCs w:val="26"/>
        </w:rPr>
        <w:t xml:space="preserve"> từ menu lệnh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File</w:t>
      </w:r>
      <w:r w:rsidRPr="00BD1666">
        <w:rPr>
          <w:rFonts w:ascii="Times New Roman" w:hAnsi="Times New Roman" w:cs="Times New Roman"/>
          <w:sz w:val="26"/>
          <w:szCs w:val="26"/>
        </w:rPr>
        <w:t xml:space="preserve"> của Wireshark, và chọn các nút chọn “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Selected Packet Only</w:t>
      </w:r>
      <w:r w:rsidRPr="00BD1666">
        <w:rPr>
          <w:rFonts w:ascii="Times New Roman" w:hAnsi="Times New Roman" w:cs="Times New Roman"/>
          <w:sz w:val="26"/>
          <w:szCs w:val="26"/>
        </w:rPr>
        <w:t>” và “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Print as displayed</w:t>
      </w:r>
      <w:r w:rsidRPr="00BD1666">
        <w:rPr>
          <w:rFonts w:ascii="Times New Roman" w:hAnsi="Times New Roman" w:cs="Times New Roman"/>
          <w:sz w:val="26"/>
          <w:szCs w:val="26"/>
        </w:rPr>
        <w:t xml:space="preserve">”, và sau đó nhấp </w:t>
      </w:r>
      <w:r w:rsidRPr="00BD1666">
        <w:rPr>
          <w:rFonts w:ascii="Times New Roman" w:hAnsi="Times New Roman" w:cs="Times New Roman"/>
          <w:b/>
          <w:bCs/>
          <w:sz w:val="26"/>
          <w:szCs w:val="26"/>
        </w:rPr>
        <w:t>OK</w:t>
      </w:r>
      <w:r w:rsidRPr="00BD1666">
        <w:rPr>
          <w:rFonts w:ascii="Times New Roman" w:hAnsi="Times New Roman" w:cs="Times New Roman"/>
          <w:sz w:val="26"/>
          <w:szCs w:val="26"/>
        </w:rPr>
        <w:t>.</w:t>
      </w:r>
    </w:p>
    <w:p w14:paraId="4F037917" w14:textId="21F8D4FF" w:rsidR="00F43517" w:rsidRPr="00BD1666" w:rsidRDefault="00D7464C" w:rsidP="00BD1666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7464C">
        <w:rPr>
          <w:rFonts w:ascii="Times New Roman" w:hAnsi="Times New Roman" w:cs="Times New Roman"/>
          <w:sz w:val="26"/>
          <w:szCs w:val="26"/>
        </w:rPr>
        <w:t>6824</w:t>
      </w:r>
      <w:r w:rsidRPr="00D7464C">
        <w:rPr>
          <w:rFonts w:ascii="Times New Roman" w:hAnsi="Times New Roman" w:cs="Times New Roman"/>
          <w:sz w:val="26"/>
          <w:szCs w:val="26"/>
        </w:rPr>
        <w:tab/>
        <w:t>25.206</w:t>
      </w:r>
      <w:r w:rsidRPr="00D7464C">
        <w:rPr>
          <w:rFonts w:ascii="Times New Roman" w:hAnsi="Times New Roman" w:cs="Times New Roman"/>
          <w:sz w:val="26"/>
          <w:szCs w:val="26"/>
        </w:rPr>
        <w:tab/>
        <w:t>192.168.1.17</w:t>
      </w:r>
      <w:r w:rsidRPr="00D7464C">
        <w:rPr>
          <w:rFonts w:ascii="Times New Roman" w:hAnsi="Times New Roman" w:cs="Times New Roman"/>
          <w:sz w:val="26"/>
          <w:szCs w:val="26"/>
        </w:rPr>
        <w:tab/>
        <w:t>128.119.245.12</w:t>
      </w:r>
      <w:r w:rsidRPr="00D7464C">
        <w:rPr>
          <w:rFonts w:ascii="Times New Roman" w:hAnsi="Times New Roman" w:cs="Times New Roman"/>
          <w:sz w:val="26"/>
          <w:szCs w:val="26"/>
        </w:rPr>
        <w:tab/>
        <w:t>HTTP</w:t>
      </w:r>
      <w:r w:rsidRPr="00D7464C">
        <w:rPr>
          <w:rFonts w:ascii="Times New Roman" w:hAnsi="Times New Roman" w:cs="Times New Roman"/>
          <w:sz w:val="26"/>
          <w:szCs w:val="26"/>
        </w:rPr>
        <w:tab/>
        <w:t>541</w:t>
      </w:r>
      <w:r w:rsidRPr="00D7464C">
        <w:rPr>
          <w:rFonts w:ascii="Times New Roman" w:hAnsi="Times New Roman" w:cs="Times New Roman"/>
          <w:sz w:val="26"/>
          <w:szCs w:val="26"/>
        </w:rPr>
        <w:tab/>
        <w:t>GET /wireshark-labs/INTRO-wireshark-file1.html HTTP/1.1</w:t>
      </w:r>
    </w:p>
    <w:p w14:paraId="797A5D53" w14:textId="2BE18098" w:rsidR="00F43517" w:rsidRPr="00BD1666" w:rsidRDefault="00D7464C" w:rsidP="00BD1666">
      <w:pPr>
        <w:numPr>
          <w:ilvl w:val="0"/>
          <w:numId w:val="17"/>
        </w:numPr>
        <w:tabs>
          <w:tab w:val="left" w:pos="4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7464C">
        <w:rPr>
          <w:rFonts w:ascii="Times New Roman" w:hAnsi="Times New Roman" w:cs="Times New Roman"/>
          <w:sz w:val="26"/>
          <w:szCs w:val="26"/>
        </w:rPr>
        <w:t>6848</w:t>
      </w:r>
      <w:r w:rsidRPr="00D7464C">
        <w:rPr>
          <w:rFonts w:ascii="Times New Roman" w:hAnsi="Times New Roman" w:cs="Times New Roman"/>
          <w:sz w:val="26"/>
          <w:szCs w:val="26"/>
        </w:rPr>
        <w:tab/>
        <w:t>25.517</w:t>
      </w:r>
      <w:r w:rsidRPr="00D7464C">
        <w:rPr>
          <w:rFonts w:ascii="Times New Roman" w:hAnsi="Times New Roman" w:cs="Times New Roman"/>
          <w:sz w:val="26"/>
          <w:szCs w:val="26"/>
        </w:rPr>
        <w:tab/>
        <w:t>128.119.245.12</w:t>
      </w:r>
      <w:r w:rsidRPr="00D7464C">
        <w:rPr>
          <w:rFonts w:ascii="Times New Roman" w:hAnsi="Times New Roman" w:cs="Times New Roman"/>
          <w:sz w:val="26"/>
          <w:szCs w:val="26"/>
        </w:rPr>
        <w:tab/>
        <w:t>192.168.1.17</w:t>
      </w:r>
      <w:r w:rsidRPr="00D7464C">
        <w:rPr>
          <w:rFonts w:ascii="Times New Roman" w:hAnsi="Times New Roman" w:cs="Times New Roman"/>
          <w:sz w:val="26"/>
          <w:szCs w:val="26"/>
        </w:rPr>
        <w:tab/>
        <w:t>HTTP</w:t>
      </w:r>
      <w:r w:rsidRPr="00D7464C">
        <w:rPr>
          <w:rFonts w:ascii="Times New Roman" w:hAnsi="Times New Roman" w:cs="Times New Roman"/>
          <w:sz w:val="26"/>
          <w:szCs w:val="26"/>
        </w:rPr>
        <w:tab/>
        <w:t>495</w:t>
      </w:r>
      <w:r w:rsidRPr="00D7464C">
        <w:rPr>
          <w:rFonts w:ascii="Times New Roman" w:hAnsi="Times New Roman" w:cs="Times New Roman"/>
          <w:sz w:val="26"/>
          <w:szCs w:val="26"/>
        </w:rPr>
        <w:tab/>
        <w:t>HTTP/1.1 200 OK  (text/html)</w:t>
      </w:r>
    </w:p>
    <w:sectPr w:rsidR="00F43517" w:rsidRPr="00BD1666">
      <w:pgSz w:w="12240" w:h="15840"/>
      <w:pgMar w:top="1134" w:right="1134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34C2C" w14:textId="77777777" w:rsidR="00047429" w:rsidRDefault="00047429">
      <w:r>
        <w:separator/>
      </w:r>
    </w:p>
  </w:endnote>
  <w:endnote w:type="continuationSeparator" w:id="0">
    <w:p w14:paraId="346C2224" w14:textId="77777777" w:rsidR="00047429" w:rsidRDefault="00047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D5AA" w14:textId="77777777" w:rsidR="00047429" w:rsidRDefault="00047429">
      <w:pPr>
        <w:spacing w:before="0" w:after="0"/>
      </w:pPr>
      <w:r>
        <w:separator/>
      </w:r>
    </w:p>
  </w:footnote>
  <w:footnote w:type="continuationSeparator" w:id="0">
    <w:p w14:paraId="6F6B9F84" w14:textId="77777777" w:rsidR="00047429" w:rsidRDefault="0004742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98924"/>
    <w:multiLevelType w:val="singleLevel"/>
    <w:tmpl w:val="90498924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44015E3"/>
    <w:multiLevelType w:val="singleLevel"/>
    <w:tmpl w:val="26C4B4B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color w:val="auto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03A62111"/>
    <w:multiLevelType w:val="multilevel"/>
    <w:tmpl w:val="6158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54C5324"/>
    <w:multiLevelType w:val="multilevel"/>
    <w:tmpl w:val="054C5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3228A3"/>
    <w:multiLevelType w:val="multilevel"/>
    <w:tmpl w:val="67B0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77A6B"/>
    <w:multiLevelType w:val="hybridMultilevel"/>
    <w:tmpl w:val="696CD8B6"/>
    <w:lvl w:ilvl="0" w:tplc="E2B82B74">
      <w:numFmt w:val="bullet"/>
      <w:lvlText w:val=""/>
      <w:lvlJc w:val="left"/>
      <w:pPr>
        <w:ind w:left="785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2C5858D2"/>
    <w:multiLevelType w:val="multilevel"/>
    <w:tmpl w:val="2C5858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2CD6397B"/>
    <w:multiLevelType w:val="multilevel"/>
    <w:tmpl w:val="E1D8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F162C5"/>
    <w:multiLevelType w:val="multilevel"/>
    <w:tmpl w:val="AF10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90CA5"/>
    <w:multiLevelType w:val="hybridMultilevel"/>
    <w:tmpl w:val="0FDA96C2"/>
    <w:lvl w:ilvl="0" w:tplc="DD5A445C">
      <w:numFmt w:val="bullet"/>
      <w:lvlText w:val="-"/>
      <w:lvlJc w:val="left"/>
      <w:pPr>
        <w:ind w:left="114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6120950"/>
    <w:multiLevelType w:val="multilevel"/>
    <w:tmpl w:val="F2D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17A70"/>
    <w:multiLevelType w:val="multilevel"/>
    <w:tmpl w:val="E7F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24706"/>
    <w:multiLevelType w:val="singleLevel"/>
    <w:tmpl w:val="56024706"/>
    <w:lvl w:ilvl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4" w15:restartNumberingAfterBreak="0">
    <w:nsid w:val="57076141"/>
    <w:multiLevelType w:val="multilevel"/>
    <w:tmpl w:val="A1A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56746F"/>
    <w:multiLevelType w:val="multilevel"/>
    <w:tmpl w:val="40BA7092"/>
    <w:lvl w:ilvl="0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5"/>
        </w:tabs>
        <w:ind w:left="22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5"/>
        </w:tabs>
        <w:ind w:left="7265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B3AFF"/>
    <w:multiLevelType w:val="multilevel"/>
    <w:tmpl w:val="064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83036">
    <w:abstractNumId w:val="11"/>
  </w:num>
  <w:num w:numId="2" w16cid:durableId="738206871">
    <w:abstractNumId w:val="9"/>
  </w:num>
  <w:num w:numId="3" w16cid:durableId="43794811">
    <w:abstractNumId w:val="8"/>
  </w:num>
  <w:num w:numId="4" w16cid:durableId="109596927">
    <w:abstractNumId w:val="7"/>
  </w:num>
  <w:num w:numId="5" w16cid:durableId="2712994">
    <w:abstractNumId w:val="6"/>
  </w:num>
  <w:num w:numId="6" w16cid:durableId="1334262657">
    <w:abstractNumId w:val="10"/>
  </w:num>
  <w:num w:numId="7" w16cid:durableId="599919185">
    <w:abstractNumId w:val="5"/>
  </w:num>
  <w:num w:numId="8" w16cid:durableId="350226835">
    <w:abstractNumId w:val="4"/>
  </w:num>
  <w:num w:numId="9" w16cid:durableId="1935934481">
    <w:abstractNumId w:val="3"/>
  </w:num>
  <w:num w:numId="10" w16cid:durableId="34744722">
    <w:abstractNumId w:val="2"/>
  </w:num>
  <w:num w:numId="11" w16cid:durableId="1394155100">
    <w:abstractNumId w:val="0"/>
  </w:num>
  <w:num w:numId="12" w16cid:durableId="364722817">
    <w:abstractNumId w:val="1"/>
  </w:num>
  <w:num w:numId="13" w16cid:durableId="1766069604">
    <w:abstractNumId w:val="13"/>
  </w:num>
  <w:num w:numId="14" w16cid:durableId="945117223">
    <w:abstractNumId w:val="23"/>
  </w:num>
  <w:num w:numId="15" w16cid:durableId="1030258253">
    <w:abstractNumId w:val="14"/>
  </w:num>
  <w:num w:numId="16" w16cid:durableId="248125480">
    <w:abstractNumId w:val="17"/>
  </w:num>
  <w:num w:numId="17" w16cid:durableId="362946007">
    <w:abstractNumId w:val="16"/>
  </w:num>
  <w:num w:numId="18" w16cid:durableId="1408452888">
    <w:abstractNumId w:val="21"/>
  </w:num>
  <w:num w:numId="19" w16cid:durableId="748500773">
    <w:abstractNumId w:val="26"/>
  </w:num>
  <w:num w:numId="20" w16cid:durableId="257256107">
    <w:abstractNumId w:val="22"/>
  </w:num>
  <w:num w:numId="21" w16cid:durableId="1127964183">
    <w:abstractNumId w:val="20"/>
  </w:num>
  <w:num w:numId="22" w16cid:durableId="1090272352">
    <w:abstractNumId w:val="24"/>
  </w:num>
  <w:num w:numId="23" w16cid:durableId="807749216">
    <w:abstractNumId w:val="12"/>
  </w:num>
  <w:num w:numId="24" w16cid:durableId="725490053">
    <w:abstractNumId w:val="15"/>
  </w:num>
  <w:num w:numId="25" w16cid:durableId="1718702796">
    <w:abstractNumId w:val="18"/>
  </w:num>
  <w:num w:numId="26" w16cid:durableId="59448449">
    <w:abstractNumId w:val="25"/>
  </w:num>
  <w:num w:numId="27" w16cid:durableId="12845776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9D3631"/>
    <w:rsid w:val="0002428C"/>
    <w:rsid w:val="00030FBD"/>
    <w:rsid w:val="00047429"/>
    <w:rsid w:val="00050A31"/>
    <w:rsid w:val="000716D2"/>
    <w:rsid w:val="00071AAB"/>
    <w:rsid w:val="000B76C4"/>
    <w:rsid w:val="000C5610"/>
    <w:rsid w:val="000E6552"/>
    <w:rsid w:val="000F074B"/>
    <w:rsid w:val="000F3A4F"/>
    <w:rsid w:val="000F59AC"/>
    <w:rsid w:val="001364FE"/>
    <w:rsid w:val="001368DD"/>
    <w:rsid w:val="00147DB3"/>
    <w:rsid w:val="001518A5"/>
    <w:rsid w:val="00162FE3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51C8A"/>
    <w:rsid w:val="0025379A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773E5"/>
    <w:rsid w:val="005A4526"/>
    <w:rsid w:val="005C1B16"/>
    <w:rsid w:val="005C228D"/>
    <w:rsid w:val="005E53D0"/>
    <w:rsid w:val="006002EB"/>
    <w:rsid w:val="006128EF"/>
    <w:rsid w:val="006264B4"/>
    <w:rsid w:val="00643033"/>
    <w:rsid w:val="00644CC3"/>
    <w:rsid w:val="00660BAC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044E"/>
    <w:rsid w:val="00837632"/>
    <w:rsid w:val="0085522F"/>
    <w:rsid w:val="0085640F"/>
    <w:rsid w:val="008567AA"/>
    <w:rsid w:val="00865112"/>
    <w:rsid w:val="00892712"/>
    <w:rsid w:val="00894B3F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7F6B"/>
    <w:rsid w:val="00B24CF4"/>
    <w:rsid w:val="00B26993"/>
    <w:rsid w:val="00B3097E"/>
    <w:rsid w:val="00B4394A"/>
    <w:rsid w:val="00B4570C"/>
    <w:rsid w:val="00B5208C"/>
    <w:rsid w:val="00B73554"/>
    <w:rsid w:val="00B7428E"/>
    <w:rsid w:val="00B74876"/>
    <w:rsid w:val="00BB7C2B"/>
    <w:rsid w:val="00BC1664"/>
    <w:rsid w:val="00BC2546"/>
    <w:rsid w:val="00BD1666"/>
    <w:rsid w:val="00C05085"/>
    <w:rsid w:val="00C1593D"/>
    <w:rsid w:val="00C56C7E"/>
    <w:rsid w:val="00C776A4"/>
    <w:rsid w:val="00C82F74"/>
    <w:rsid w:val="00CA2C6C"/>
    <w:rsid w:val="00CC0600"/>
    <w:rsid w:val="00CC6898"/>
    <w:rsid w:val="00CC78AC"/>
    <w:rsid w:val="00CF7953"/>
    <w:rsid w:val="00D06C99"/>
    <w:rsid w:val="00D06DE3"/>
    <w:rsid w:val="00D07232"/>
    <w:rsid w:val="00D10245"/>
    <w:rsid w:val="00D21BDD"/>
    <w:rsid w:val="00D32457"/>
    <w:rsid w:val="00D622BC"/>
    <w:rsid w:val="00D65F07"/>
    <w:rsid w:val="00D7464C"/>
    <w:rsid w:val="00D92BB7"/>
    <w:rsid w:val="00DC76D2"/>
    <w:rsid w:val="00DD30ED"/>
    <w:rsid w:val="00DE53C6"/>
    <w:rsid w:val="00E2411E"/>
    <w:rsid w:val="00E3115C"/>
    <w:rsid w:val="00E4414C"/>
    <w:rsid w:val="00E64C21"/>
    <w:rsid w:val="00EC24C6"/>
    <w:rsid w:val="00EF2933"/>
    <w:rsid w:val="00F05146"/>
    <w:rsid w:val="00F1115D"/>
    <w:rsid w:val="00F3513C"/>
    <w:rsid w:val="00F43517"/>
    <w:rsid w:val="00F465C5"/>
    <w:rsid w:val="00F5180D"/>
    <w:rsid w:val="00F51B21"/>
    <w:rsid w:val="00F51D87"/>
    <w:rsid w:val="00F841D4"/>
    <w:rsid w:val="00F8455C"/>
    <w:rsid w:val="00FE56DF"/>
    <w:rsid w:val="0A7F71FA"/>
    <w:rsid w:val="140D3386"/>
    <w:rsid w:val="1F9D3631"/>
    <w:rsid w:val="282412E8"/>
    <w:rsid w:val="34631C7C"/>
    <w:rsid w:val="383977BE"/>
    <w:rsid w:val="3CCD7253"/>
    <w:rsid w:val="3F4D6968"/>
    <w:rsid w:val="3F950035"/>
    <w:rsid w:val="46D66458"/>
    <w:rsid w:val="495E12DA"/>
    <w:rsid w:val="4B491257"/>
    <w:rsid w:val="755B5E18"/>
    <w:rsid w:val="7C43006D"/>
    <w:rsid w:val="7F9E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7E068"/>
  <w15:docId w15:val="{4EE2F9D5-A80E-401C-BDA1-91F3437D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4" w:qFormat="1"/>
    <w:lsdException w:name="index 7" w:qFormat="1"/>
    <w:lsdException w:name="toc 2" w:qFormat="1"/>
    <w:lsdException w:name="toc 3" w:qFormat="1"/>
    <w:lsdException w:name="toc 4" w:qFormat="1"/>
    <w:lsdException w:name="toc 5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able of figures" w:qFormat="1"/>
    <w:lsdException w:name="envelope return" w:qFormat="1"/>
    <w:lsdException w:name="footnote reference" w:qFormat="1"/>
    <w:lsdException w:name="page number" w:qFormat="1"/>
    <w:lsdException w:name="table of authorities" w:qFormat="1"/>
    <w:lsdException w:name="macro" w:qFormat="1"/>
    <w:lsdException w:name="toa heading" w:qFormat="1"/>
    <w:lsdException w:name="List Number" w:qFormat="1"/>
    <w:lsdException w:name="List 2" w:qFormat="1"/>
    <w:lsdException w:name="List 3" w:qFormat="1"/>
    <w:lsdException w:name="List 4" w:qFormat="1"/>
    <w:lsdException w:name="List Bullet 4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ddress" w:qFormat="1"/>
    <w:lsdException w:name="HTML Cite" w:qFormat="1"/>
    <w:lsdException w:name="HTML Code" w:uiPriority="99" w:qFormat="1"/>
    <w:lsdException w:name="HTML Definition" w:qFormat="1"/>
    <w:lsdException w:name="HTML Keyboard" w:qFormat="1"/>
    <w:lsdException w:name="HTML Typewriter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ind w:leftChars="700" w:left="1440" w:rightChars="700" w:right="1440"/>
    </w:pPr>
  </w:style>
  <w:style w:type="paragraph" w:styleId="BodyText">
    <w:name w:val="Body Text"/>
    <w:basedOn w:val="Normal"/>
    <w:qFormat/>
  </w:style>
  <w:style w:type="paragraph" w:styleId="BodyText2">
    <w:name w:val="Body Text 2"/>
    <w:basedOn w:val="Normal"/>
    <w:qFormat/>
    <w:pPr>
      <w:spacing w:line="480" w:lineRule="auto"/>
    </w:pPr>
  </w:style>
  <w:style w:type="paragraph" w:styleId="BodyText3">
    <w:name w:val="Body Text 3"/>
    <w:basedOn w:val="Normal"/>
    <w:qFormat/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line="480" w:lineRule="auto"/>
      <w:ind w:leftChars="200" w:left="420"/>
    </w:pPr>
  </w:style>
  <w:style w:type="paragraph" w:styleId="BodyTextIndent3">
    <w:name w:val="Body Text Indent 3"/>
    <w:basedOn w:val="Normal"/>
    <w:qFormat/>
    <w:pPr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qFormat/>
    <w:pPr>
      <w:ind w:leftChars="200" w:left="420"/>
    </w:pPr>
  </w:style>
  <w:style w:type="paragraph" w:styleId="ListContinue2">
    <w:name w:val="List Continue 2"/>
    <w:basedOn w:val="Normal"/>
    <w:pPr>
      <w:ind w:leftChars="400" w:left="840"/>
    </w:pPr>
  </w:style>
  <w:style w:type="paragraph" w:styleId="ListContinue3">
    <w:name w:val="List Continue 3"/>
    <w:basedOn w:val="Normal"/>
    <w:qFormat/>
    <w:pPr>
      <w:ind w:leftChars="600" w:left="1260"/>
    </w:pPr>
  </w:style>
  <w:style w:type="paragraph" w:styleId="ListContinue4">
    <w:name w:val="List Continue 4"/>
    <w:basedOn w:val="Normal"/>
    <w:qFormat/>
    <w:pPr>
      <w:ind w:leftChars="800" w:left="1680"/>
    </w:pPr>
  </w:style>
  <w:style w:type="paragraph" w:styleId="ListContinue5">
    <w:name w:val="List Continue 5"/>
    <w:basedOn w:val="Normal"/>
    <w:qFormat/>
    <w:pPr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math-inline">
    <w:name w:val="math-inline"/>
    <w:basedOn w:val="DefaultParagraphFont"/>
    <w:rsid w:val="00F43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 Thị Thanh</dc:creator>
  <cp:keywords/>
  <dc:description/>
  <cp:lastModifiedBy>khang vi</cp:lastModifiedBy>
  <cp:revision>10</cp:revision>
  <dcterms:created xsi:type="dcterms:W3CDTF">2025-12-19T01:06:00Z</dcterms:created>
  <dcterms:modified xsi:type="dcterms:W3CDTF">2025-12-27T11:00:00Z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9A71D66587164861A70FBDBD945C9505_11</vt:lpwstr>
  </property>
</Properties>
</file>