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44DBE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BÀI TẬP ĐỊA CHỈ IPv4 – Phần 2</w:t>
      </w:r>
    </w:p>
    <w:p w14:paraId="14FACF5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Câu 1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Đ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ịa chỉ IPv4: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5.5.5.168/26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vi-VN" w:eastAsia="zh-CN" w:bidi="ar"/>
        </w:rPr>
        <w:t>:</w:t>
      </w:r>
    </w:p>
    <w:p w14:paraId="5254CD2C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Mặt nạ mạng con: 255.255.255.192</w:t>
      </w:r>
    </w:p>
    <w:p w14:paraId="162B4216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Địa chỉ mạng con: 5.5.5.128</w:t>
      </w:r>
    </w:p>
    <w:p w14:paraId="698F90D2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Địa chỉ trạm đầu: 5.5.5.129</w:t>
      </w:r>
    </w:p>
    <w:p w14:paraId="0BE1ECBA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Địa chỉ trạm cuối: 5.5.5.254</w:t>
      </w:r>
    </w:p>
    <w:p w14:paraId="7D0084F1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Địa chỉ quảng bá: 5.5.5.255</w:t>
      </w:r>
    </w:p>
    <w:p w14:paraId="2CD3FA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Câu 2.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Cho địa chỉ IPv4: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6.6.6.50/27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:</w:t>
      </w:r>
    </w:p>
    <w:p w14:paraId="6D824B22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Mặt nạ mạng con: 255.255.255.224</w:t>
      </w:r>
    </w:p>
    <w:p w14:paraId="2337FA10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Địa chỉ mạng con: 6.6.6.32</w:t>
      </w:r>
    </w:p>
    <w:p w14:paraId="1D655C82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Địa chỉ trạm đầu: 6.6.6.33</w:t>
      </w:r>
    </w:p>
    <w:p w14:paraId="74E244D8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Địa chỉ trạm cuối: 6.6.6.254</w:t>
      </w:r>
    </w:p>
    <w:p w14:paraId="32C653BE"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Địa chỉ quảng bá: 6.6.6.255</w:t>
      </w:r>
    </w:p>
    <w:p w14:paraId="498CCA0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Câu 3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 Cho dải địa chỉ IPv4: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150.160.170.0/24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, hãy chia thành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6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con, trong đó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2 </w:t>
      </w:r>
    </w:p>
    <w:p w14:paraId="464BCB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vertAlign w:val="baseline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có tối đa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60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host,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4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có tối đa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30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host.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ab/>
        <w:t/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ab/>
      </w:r>
    </w:p>
    <w:tbl>
      <w:tblPr>
        <w:tblStyle w:val="1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7"/>
        <w:gridCol w:w="2304"/>
        <w:gridCol w:w="2114"/>
        <w:gridCol w:w="2033"/>
        <w:gridCol w:w="2099"/>
      </w:tblGrid>
      <w:tr w14:paraId="31F3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557" w:type="pct"/>
            <w:vAlign w:val="center"/>
          </w:tcPr>
          <w:p w14:paraId="00E16E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Subnet</w:t>
            </w:r>
          </w:p>
        </w:tc>
        <w:tc>
          <w:tcPr>
            <w:tcW w:w="1187" w:type="pct"/>
            <w:vAlign w:val="center"/>
          </w:tcPr>
          <w:p w14:paraId="1C9F75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mạng</w:t>
            </w:r>
          </w:p>
        </w:tc>
        <w:tc>
          <w:tcPr>
            <w:tcW w:w="1101" w:type="pct"/>
            <w:vAlign w:val="center"/>
          </w:tcPr>
          <w:p w14:paraId="64BDED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trạm đầu</w:t>
            </w:r>
          </w:p>
        </w:tc>
        <w:tc>
          <w:tcPr>
            <w:tcW w:w="1059" w:type="pct"/>
            <w:vAlign w:val="center"/>
          </w:tcPr>
          <w:p w14:paraId="5E2DC4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trạm cuối</w:t>
            </w:r>
          </w:p>
        </w:tc>
        <w:tc>
          <w:tcPr>
            <w:tcW w:w="1093" w:type="pct"/>
            <w:vAlign w:val="center"/>
          </w:tcPr>
          <w:p w14:paraId="604864E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quảng bá</w:t>
            </w:r>
          </w:p>
        </w:tc>
      </w:tr>
      <w:tr w14:paraId="7AEC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557" w:type="pct"/>
            <w:vAlign w:val="center"/>
          </w:tcPr>
          <w:p w14:paraId="39C66B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</w:t>
            </w:r>
          </w:p>
        </w:tc>
        <w:tc>
          <w:tcPr>
            <w:tcW w:w="1187" w:type="pct"/>
            <w:vAlign w:val="center"/>
          </w:tcPr>
          <w:p w14:paraId="2BABB0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150.160.170.0/26</w:t>
            </w:r>
          </w:p>
        </w:tc>
        <w:tc>
          <w:tcPr>
            <w:tcW w:w="1101" w:type="pct"/>
            <w:vAlign w:val="center"/>
          </w:tcPr>
          <w:p w14:paraId="61107C1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</w:t>
            </w:r>
          </w:p>
        </w:tc>
        <w:tc>
          <w:tcPr>
            <w:tcW w:w="1059" w:type="pct"/>
            <w:vAlign w:val="center"/>
          </w:tcPr>
          <w:p w14:paraId="41252E1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150.160.170.62</w:t>
            </w:r>
          </w:p>
        </w:tc>
        <w:tc>
          <w:tcPr>
            <w:tcW w:w="1093" w:type="pct"/>
            <w:vAlign w:val="center"/>
          </w:tcPr>
          <w:p w14:paraId="1D23754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150.160.170.63</w:t>
            </w:r>
          </w:p>
        </w:tc>
      </w:tr>
      <w:tr w14:paraId="68CF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557" w:type="pct"/>
            <w:vAlign w:val="center"/>
          </w:tcPr>
          <w:p w14:paraId="6D88C3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2</w:t>
            </w:r>
          </w:p>
        </w:tc>
        <w:tc>
          <w:tcPr>
            <w:tcW w:w="1187" w:type="pct"/>
            <w:vAlign w:val="center"/>
          </w:tcPr>
          <w:p w14:paraId="5E2DD8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150.160.170.64/26</w:t>
            </w:r>
          </w:p>
        </w:tc>
        <w:tc>
          <w:tcPr>
            <w:tcW w:w="1101" w:type="pct"/>
            <w:vAlign w:val="center"/>
          </w:tcPr>
          <w:p w14:paraId="0F47D81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150.160.170.65</w:t>
            </w:r>
          </w:p>
        </w:tc>
        <w:tc>
          <w:tcPr>
            <w:tcW w:w="1059" w:type="pct"/>
            <w:vAlign w:val="center"/>
          </w:tcPr>
          <w:p w14:paraId="3958645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150.160.170.126</w:t>
            </w:r>
          </w:p>
        </w:tc>
        <w:tc>
          <w:tcPr>
            <w:tcW w:w="1093" w:type="pct"/>
            <w:vAlign w:val="center"/>
          </w:tcPr>
          <w:p w14:paraId="1382A52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150.160.170.127</w:t>
            </w:r>
          </w:p>
        </w:tc>
      </w:tr>
      <w:tr w14:paraId="68A7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557" w:type="pct"/>
            <w:vAlign w:val="center"/>
          </w:tcPr>
          <w:p w14:paraId="56F322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3</w:t>
            </w:r>
          </w:p>
        </w:tc>
        <w:tc>
          <w:tcPr>
            <w:tcW w:w="1187" w:type="pct"/>
            <w:vAlign w:val="center"/>
          </w:tcPr>
          <w:p w14:paraId="57695D2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150.160.170.128/27</w:t>
            </w:r>
          </w:p>
        </w:tc>
        <w:tc>
          <w:tcPr>
            <w:tcW w:w="1101" w:type="pct"/>
            <w:vAlign w:val="center"/>
          </w:tcPr>
          <w:p w14:paraId="6F78A5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150.160.170.129</w:t>
            </w:r>
          </w:p>
        </w:tc>
        <w:tc>
          <w:tcPr>
            <w:tcW w:w="1059" w:type="pct"/>
            <w:vAlign w:val="center"/>
          </w:tcPr>
          <w:p w14:paraId="3CCEAA4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150.160.170.158</w:t>
            </w:r>
          </w:p>
        </w:tc>
        <w:tc>
          <w:tcPr>
            <w:tcW w:w="1093" w:type="pct"/>
            <w:vAlign w:val="center"/>
          </w:tcPr>
          <w:p w14:paraId="6D4A08B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150.160.170.159</w:t>
            </w:r>
          </w:p>
        </w:tc>
      </w:tr>
      <w:tr w14:paraId="5C58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557" w:type="pct"/>
            <w:vAlign w:val="center"/>
          </w:tcPr>
          <w:p w14:paraId="55048B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4</w:t>
            </w:r>
          </w:p>
        </w:tc>
        <w:tc>
          <w:tcPr>
            <w:tcW w:w="1187" w:type="pct"/>
            <w:vAlign w:val="center"/>
          </w:tcPr>
          <w:p w14:paraId="676413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150.160.170.160/27</w:t>
            </w:r>
          </w:p>
        </w:tc>
        <w:tc>
          <w:tcPr>
            <w:tcW w:w="1101" w:type="pct"/>
            <w:vAlign w:val="center"/>
          </w:tcPr>
          <w:p w14:paraId="6341904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150.160.170.161</w:t>
            </w:r>
          </w:p>
        </w:tc>
        <w:tc>
          <w:tcPr>
            <w:tcW w:w="1059" w:type="pct"/>
            <w:vAlign w:val="center"/>
          </w:tcPr>
          <w:p w14:paraId="5C13974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150.160.170.190</w:t>
            </w:r>
          </w:p>
        </w:tc>
        <w:tc>
          <w:tcPr>
            <w:tcW w:w="1093" w:type="pct"/>
            <w:vAlign w:val="center"/>
          </w:tcPr>
          <w:p w14:paraId="2DBE0E1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150.160.170.191</w:t>
            </w:r>
          </w:p>
        </w:tc>
      </w:tr>
      <w:tr w14:paraId="6F55B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557" w:type="pct"/>
            <w:vAlign w:val="center"/>
          </w:tcPr>
          <w:p w14:paraId="15ED7F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5</w:t>
            </w:r>
          </w:p>
        </w:tc>
        <w:tc>
          <w:tcPr>
            <w:tcW w:w="1187" w:type="pct"/>
            <w:vAlign w:val="center"/>
          </w:tcPr>
          <w:p w14:paraId="555DEC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150.160.170.192/27</w:t>
            </w:r>
          </w:p>
        </w:tc>
        <w:tc>
          <w:tcPr>
            <w:tcW w:w="1101" w:type="pct"/>
            <w:vAlign w:val="center"/>
          </w:tcPr>
          <w:p w14:paraId="1025014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150.160.170.193</w:t>
            </w:r>
          </w:p>
        </w:tc>
        <w:tc>
          <w:tcPr>
            <w:tcW w:w="1059" w:type="pct"/>
            <w:vAlign w:val="center"/>
          </w:tcPr>
          <w:p w14:paraId="3C27B2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150.160.170.222</w:t>
            </w:r>
          </w:p>
        </w:tc>
        <w:tc>
          <w:tcPr>
            <w:tcW w:w="1093" w:type="pct"/>
            <w:vAlign w:val="center"/>
          </w:tcPr>
          <w:p w14:paraId="38D9634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150.160.170.223</w:t>
            </w:r>
          </w:p>
        </w:tc>
      </w:tr>
      <w:tr w14:paraId="718C6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557" w:type="pct"/>
            <w:vAlign w:val="center"/>
          </w:tcPr>
          <w:p w14:paraId="16AE6D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6</w:t>
            </w:r>
          </w:p>
        </w:tc>
        <w:tc>
          <w:tcPr>
            <w:tcW w:w="1187" w:type="pct"/>
            <w:vAlign w:val="center"/>
          </w:tcPr>
          <w:p w14:paraId="65980CB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150.160.170.224/27</w:t>
            </w:r>
          </w:p>
        </w:tc>
        <w:tc>
          <w:tcPr>
            <w:tcW w:w="1101" w:type="pct"/>
            <w:vAlign w:val="center"/>
          </w:tcPr>
          <w:p w14:paraId="6989160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150.160.170.223</w:t>
            </w:r>
          </w:p>
        </w:tc>
        <w:tc>
          <w:tcPr>
            <w:tcW w:w="1059" w:type="pct"/>
            <w:vAlign w:val="center"/>
          </w:tcPr>
          <w:p w14:paraId="0425AE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150.160.170.254</w:t>
            </w:r>
          </w:p>
        </w:tc>
        <w:tc>
          <w:tcPr>
            <w:tcW w:w="1093" w:type="pct"/>
            <w:vAlign w:val="center"/>
          </w:tcPr>
          <w:p w14:paraId="050BD9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vi-VN" w:eastAsia="zh-CN" w:bidi="ar"/>
              </w:rPr>
              <w:t>150.160.170.255</w:t>
            </w:r>
          </w:p>
        </w:tc>
      </w:tr>
    </w:tbl>
    <w:p w14:paraId="3318BBC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</w:t>
      </w:r>
    </w:p>
    <w:p w14:paraId="17C5DA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Câu 4.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Cho dải chỉ IPv4: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17.17.65.0/24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, hãy chia thành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6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con, trong đó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3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có </w:t>
      </w:r>
    </w:p>
    <w:p w14:paraId="1147E0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tối đa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60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host,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2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có tối đa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30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host. </w:t>
      </w:r>
    </w:p>
    <w:tbl>
      <w:tblPr>
        <w:tblStyle w:val="111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2286"/>
        <w:gridCol w:w="2119"/>
        <w:gridCol w:w="2038"/>
        <w:gridCol w:w="2103"/>
      </w:tblGrid>
      <w:tr w14:paraId="2118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5" w:type="pct"/>
            <w:vAlign w:val="center"/>
          </w:tcPr>
          <w:p w14:paraId="0ABD4F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Subnet</w:t>
            </w:r>
          </w:p>
        </w:tc>
        <w:tc>
          <w:tcPr>
            <w:tcW w:w="1188" w:type="pct"/>
            <w:vAlign w:val="center"/>
          </w:tcPr>
          <w:p w14:paraId="6958A7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mạng</w:t>
            </w:r>
          </w:p>
        </w:tc>
        <w:tc>
          <w:tcPr>
            <w:tcW w:w="1101" w:type="pct"/>
            <w:vAlign w:val="center"/>
          </w:tcPr>
          <w:p w14:paraId="75E2A9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trạm đầu</w:t>
            </w:r>
          </w:p>
        </w:tc>
        <w:tc>
          <w:tcPr>
            <w:tcW w:w="1059" w:type="pct"/>
            <w:vAlign w:val="center"/>
          </w:tcPr>
          <w:p w14:paraId="018AF5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trạm cuối</w:t>
            </w:r>
          </w:p>
        </w:tc>
        <w:tc>
          <w:tcPr>
            <w:tcW w:w="1093" w:type="pct"/>
            <w:vAlign w:val="center"/>
          </w:tcPr>
          <w:p w14:paraId="0DC93B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quảng bá</w:t>
            </w:r>
          </w:p>
        </w:tc>
      </w:tr>
      <w:tr w14:paraId="078A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5" w:type="pct"/>
            <w:vAlign w:val="center"/>
          </w:tcPr>
          <w:p w14:paraId="015109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</w:t>
            </w:r>
          </w:p>
        </w:tc>
        <w:tc>
          <w:tcPr>
            <w:tcW w:w="1188" w:type="pct"/>
            <w:vAlign w:val="center"/>
          </w:tcPr>
          <w:p w14:paraId="30929AD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17.17.65.0/26</w:t>
            </w:r>
          </w:p>
        </w:tc>
        <w:tc>
          <w:tcPr>
            <w:tcW w:w="1101" w:type="pct"/>
            <w:vAlign w:val="center"/>
          </w:tcPr>
          <w:p w14:paraId="4FC159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</w:t>
            </w:r>
          </w:p>
        </w:tc>
        <w:tc>
          <w:tcPr>
            <w:tcW w:w="1059" w:type="pct"/>
            <w:vAlign w:val="center"/>
          </w:tcPr>
          <w:p w14:paraId="3806002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17.17.65.62</w:t>
            </w:r>
          </w:p>
        </w:tc>
        <w:tc>
          <w:tcPr>
            <w:tcW w:w="1093" w:type="pct"/>
            <w:vAlign w:val="center"/>
          </w:tcPr>
          <w:p w14:paraId="70376D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17.17.65.63</w:t>
            </w:r>
          </w:p>
        </w:tc>
      </w:tr>
      <w:tr w14:paraId="1FD6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5" w:type="pct"/>
            <w:vAlign w:val="center"/>
          </w:tcPr>
          <w:p w14:paraId="0C6B8C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2</w:t>
            </w:r>
          </w:p>
        </w:tc>
        <w:tc>
          <w:tcPr>
            <w:tcW w:w="1188" w:type="pct"/>
            <w:vAlign w:val="center"/>
          </w:tcPr>
          <w:p w14:paraId="1195984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17.17.65.64/26</w:t>
            </w:r>
          </w:p>
        </w:tc>
        <w:tc>
          <w:tcPr>
            <w:tcW w:w="1101" w:type="pct"/>
            <w:shd w:val="clear"/>
            <w:vAlign w:val="center"/>
          </w:tcPr>
          <w:p w14:paraId="61C77DE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17.17.65.65</w:t>
            </w:r>
          </w:p>
        </w:tc>
        <w:tc>
          <w:tcPr>
            <w:tcW w:w="1059" w:type="pct"/>
            <w:shd w:val="clear"/>
            <w:vAlign w:val="center"/>
          </w:tcPr>
          <w:p w14:paraId="6443EF2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17.17.65.126</w:t>
            </w:r>
          </w:p>
        </w:tc>
        <w:tc>
          <w:tcPr>
            <w:tcW w:w="1093" w:type="pct"/>
            <w:vAlign w:val="center"/>
          </w:tcPr>
          <w:p w14:paraId="375B378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17.17.65.127</w:t>
            </w:r>
          </w:p>
        </w:tc>
      </w:tr>
      <w:tr w14:paraId="285D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5" w:type="pct"/>
            <w:vAlign w:val="center"/>
          </w:tcPr>
          <w:p w14:paraId="409EAF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3</w:t>
            </w:r>
          </w:p>
        </w:tc>
        <w:tc>
          <w:tcPr>
            <w:tcW w:w="1188" w:type="pct"/>
            <w:vAlign w:val="center"/>
          </w:tcPr>
          <w:p w14:paraId="6FD5C5D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17.17.65.128/26</w:t>
            </w:r>
          </w:p>
        </w:tc>
        <w:tc>
          <w:tcPr>
            <w:tcW w:w="1101" w:type="pct"/>
            <w:vAlign w:val="center"/>
          </w:tcPr>
          <w:p w14:paraId="7D7BCEE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17.17.65.129</w:t>
            </w:r>
          </w:p>
        </w:tc>
        <w:tc>
          <w:tcPr>
            <w:tcW w:w="1059" w:type="pct"/>
            <w:vAlign w:val="center"/>
          </w:tcPr>
          <w:p w14:paraId="5014C14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17.17.65.158</w:t>
            </w:r>
          </w:p>
        </w:tc>
        <w:tc>
          <w:tcPr>
            <w:tcW w:w="1093" w:type="pct"/>
            <w:vAlign w:val="center"/>
          </w:tcPr>
          <w:p w14:paraId="0BB763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17.17.65.159</w:t>
            </w:r>
          </w:p>
        </w:tc>
      </w:tr>
      <w:tr w14:paraId="10A7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5" w:type="pct"/>
            <w:vAlign w:val="center"/>
          </w:tcPr>
          <w:p w14:paraId="15B24F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4</w:t>
            </w:r>
          </w:p>
        </w:tc>
        <w:tc>
          <w:tcPr>
            <w:tcW w:w="1188" w:type="pct"/>
            <w:vAlign w:val="center"/>
          </w:tcPr>
          <w:p w14:paraId="6F14CD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17.17.65.160/27</w:t>
            </w:r>
          </w:p>
        </w:tc>
        <w:tc>
          <w:tcPr>
            <w:tcW w:w="1101" w:type="pct"/>
            <w:vAlign w:val="center"/>
          </w:tcPr>
          <w:p w14:paraId="3CA03E9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17.17.65.161</w:t>
            </w:r>
          </w:p>
        </w:tc>
        <w:tc>
          <w:tcPr>
            <w:tcW w:w="1059" w:type="pct"/>
            <w:vAlign w:val="center"/>
          </w:tcPr>
          <w:p w14:paraId="099872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17.17.65.190</w:t>
            </w:r>
          </w:p>
        </w:tc>
        <w:tc>
          <w:tcPr>
            <w:tcW w:w="1093" w:type="pct"/>
            <w:vAlign w:val="center"/>
          </w:tcPr>
          <w:p w14:paraId="469CFBD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17.17.65.191</w:t>
            </w:r>
          </w:p>
        </w:tc>
      </w:tr>
      <w:tr w14:paraId="690D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5" w:type="pct"/>
            <w:vAlign w:val="center"/>
          </w:tcPr>
          <w:p w14:paraId="339201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5</w:t>
            </w:r>
          </w:p>
        </w:tc>
        <w:tc>
          <w:tcPr>
            <w:tcW w:w="1188" w:type="pct"/>
            <w:vAlign w:val="center"/>
          </w:tcPr>
          <w:p w14:paraId="70D379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17.17.65.192/27</w:t>
            </w:r>
          </w:p>
        </w:tc>
        <w:tc>
          <w:tcPr>
            <w:tcW w:w="1101" w:type="pct"/>
            <w:vAlign w:val="center"/>
          </w:tcPr>
          <w:p w14:paraId="3BD5E0D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17.17.65.191</w:t>
            </w:r>
          </w:p>
        </w:tc>
        <w:tc>
          <w:tcPr>
            <w:tcW w:w="1059" w:type="pct"/>
            <w:vAlign w:val="center"/>
          </w:tcPr>
          <w:p w14:paraId="2C49FBB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17.17.65.222</w:t>
            </w:r>
          </w:p>
        </w:tc>
        <w:tc>
          <w:tcPr>
            <w:tcW w:w="1093" w:type="pct"/>
            <w:vAlign w:val="center"/>
          </w:tcPr>
          <w:p w14:paraId="57481D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17.17.65.223</w:t>
            </w:r>
          </w:p>
        </w:tc>
      </w:tr>
    </w:tbl>
    <w:p w14:paraId="02ACC58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</w:p>
    <w:p w14:paraId="4547541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Câu 5.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Cho dải địa chỉ IPv4: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180.190.66.0/24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, hãy chia thành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9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con, trong đó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1 </w:t>
      </w:r>
    </w:p>
    <w:p w14:paraId="45BDC8B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con có tối đa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60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host,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4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con có tối đa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30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host,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4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mạng con có tối đa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14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host.</w:t>
      </w:r>
    </w:p>
    <w:tbl>
      <w:tblPr>
        <w:tblStyle w:val="11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2286"/>
        <w:gridCol w:w="2119"/>
        <w:gridCol w:w="2038"/>
        <w:gridCol w:w="2103"/>
      </w:tblGrid>
      <w:tr w14:paraId="6987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62D7B0D7">
            <w:pP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br w:type="page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Subnet</w:t>
            </w:r>
          </w:p>
        </w:tc>
        <w:tc>
          <w:tcPr>
            <w:tcW w:w="1189" w:type="pct"/>
            <w:vAlign w:val="center"/>
          </w:tcPr>
          <w:p w14:paraId="08CF40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mạng</w:t>
            </w:r>
          </w:p>
        </w:tc>
        <w:tc>
          <w:tcPr>
            <w:tcW w:w="1102" w:type="pct"/>
            <w:vAlign w:val="center"/>
          </w:tcPr>
          <w:p w14:paraId="4FC756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trạm đầu</w:t>
            </w:r>
          </w:p>
        </w:tc>
        <w:tc>
          <w:tcPr>
            <w:tcW w:w="1060" w:type="pct"/>
            <w:vAlign w:val="center"/>
          </w:tcPr>
          <w:p w14:paraId="264B58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trạm cuối</w:t>
            </w:r>
          </w:p>
        </w:tc>
        <w:tc>
          <w:tcPr>
            <w:tcW w:w="1093" w:type="pct"/>
            <w:vAlign w:val="center"/>
          </w:tcPr>
          <w:p w14:paraId="3BF614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Địa chỉ quảng bá</w:t>
            </w:r>
          </w:p>
        </w:tc>
      </w:tr>
      <w:tr w14:paraId="5049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7CD8D8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</w:t>
            </w:r>
          </w:p>
        </w:tc>
        <w:tc>
          <w:tcPr>
            <w:tcW w:w="1189" w:type="pct"/>
            <w:vAlign w:val="center"/>
          </w:tcPr>
          <w:p w14:paraId="0AD0036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180.190.66.0/26</w:t>
            </w:r>
          </w:p>
        </w:tc>
        <w:tc>
          <w:tcPr>
            <w:tcW w:w="1102" w:type="pct"/>
            <w:vAlign w:val="center"/>
          </w:tcPr>
          <w:p w14:paraId="349C412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</w:t>
            </w:r>
          </w:p>
        </w:tc>
        <w:tc>
          <w:tcPr>
            <w:tcW w:w="1060" w:type="pct"/>
            <w:vAlign w:val="center"/>
          </w:tcPr>
          <w:p w14:paraId="2E6EE6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180.190.66.62</w:t>
            </w:r>
          </w:p>
        </w:tc>
        <w:tc>
          <w:tcPr>
            <w:tcW w:w="1093" w:type="pct"/>
            <w:vAlign w:val="center"/>
          </w:tcPr>
          <w:p w14:paraId="6162A88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180.190.66.63</w:t>
            </w:r>
          </w:p>
        </w:tc>
      </w:tr>
      <w:tr w14:paraId="3111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2A53D5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2</w:t>
            </w:r>
          </w:p>
        </w:tc>
        <w:tc>
          <w:tcPr>
            <w:tcW w:w="1189" w:type="pct"/>
            <w:vAlign w:val="center"/>
          </w:tcPr>
          <w:p w14:paraId="0CABB14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180.190.66.64/27</w:t>
            </w:r>
          </w:p>
        </w:tc>
        <w:tc>
          <w:tcPr>
            <w:tcW w:w="1102" w:type="pct"/>
            <w:shd w:val="clear" w:color="auto" w:fill="auto"/>
            <w:vAlign w:val="center"/>
          </w:tcPr>
          <w:p w14:paraId="3860CB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180.190.66.65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4D98C40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180.190.66.94</w:t>
            </w:r>
          </w:p>
        </w:tc>
        <w:tc>
          <w:tcPr>
            <w:tcW w:w="1093" w:type="pct"/>
            <w:vAlign w:val="center"/>
          </w:tcPr>
          <w:p w14:paraId="533D93C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180.190.66.95</w:t>
            </w:r>
          </w:p>
        </w:tc>
      </w:tr>
      <w:tr w14:paraId="2A7A2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30EE3A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3</w:t>
            </w:r>
          </w:p>
        </w:tc>
        <w:tc>
          <w:tcPr>
            <w:tcW w:w="1189" w:type="pct"/>
            <w:vAlign w:val="center"/>
          </w:tcPr>
          <w:p w14:paraId="128471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180.190.66.96/27</w:t>
            </w:r>
          </w:p>
        </w:tc>
        <w:tc>
          <w:tcPr>
            <w:tcW w:w="1102" w:type="pct"/>
            <w:vAlign w:val="center"/>
          </w:tcPr>
          <w:p w14:paraId="1F2E70A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180.190.66.97</w:t>
            </w:r>
          </w:p>
        </w:tc>
        <w:tc>
          <w:tcPr>
            <w:tcW w:w="1060" w:type="pct"/>
            <w:vAlign w:val="center"/>
          </w:tcPr>
          <w:p w14:paraId="6AD19E5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180.190.66.126</w:t>
            </w:r>
          </w:p>
        </w:tc>
        <w:tc>
          <w:tcPr>
            <w:tcW w:w="1093" w:type="pct"/>
            <w:vAlign w:val="center"/>
          </w:tcPr>
          <w:p w14:paraId="46A988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180.190.66.127</w:t>
            </w:r>
          </w:p>
        </w:tc>
      </w:tr>
      <w:tr w14:paraId="42B8B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253D02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4</w:t>
            </w:r>
          </w:p>
        </w:tc>
        <w:tc>
          <w:tcPr>
            <w:tcW w:w="1189" w:type="pct"/>
            <w:vAlign w:val="center"/>
          </w:tcPr>
          <w:p w14:paraId="3EB93E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180.190.66.128/27</w:t>
            </w:r>
          </w:p>
        </w:tc>
        <w:tc>
          <w:tcPr>
            <w:tcW w:w="1102" w:type="pct"/>
            <w:vAlign w:val="center"/>
          </w:tcPr>
          <w:p w14:paraId="066B95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180.190.66.129</w:t>
            </w:r>
          </w:p>
        </w:tc>
        <w:tc>
          <w:tcPr>
            <w:tcW w:w="1060" w:type="pct"/>
            <w:vAlign w:val="center"/>
          </w:tcPr>
          <w:p w14:paraId="56798AF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180.190.66.158</w:t>
            </w:r>
          </w:p>
        </w:tc>
        <w:tc>
          <w:tcPr>
            <w:tcW w:w="1093" w:type="pct"/>
            <w:vAlign w:val="center"/>
          </w:tcPr>
          <w:p w14:paraId="6927B3C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180.190.66.159</w:t>
            </w:r>
          </w:p>
        </w:tc>
      </w:tr>
      <w:tr w14:paraId="2913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44968C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5</w:t>
            </w:r>
          </w:p>
        </w:tc>
        <w:tc>
          <w:tcPr>
            <w:tcW w:w="1189" w:type="pct"/>
            <w:vAlign w:val="center"/>
          </w:tcPr>
          <w:p w14:paraId="750083B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180.190.66.160/27</w:t>
            </w:r>
          </w:p>
        </w:tc>
        <w:tc>
          <w:tcPr>
            <w:tcW w:w="1102" w:type="pct"/>
            <w:vAlign w:val="center"/>
          </w:tcPr>
          <w:p w14:paraId="610D99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180.190.66.161</w:t>
            </w:r>
          </w:p>
        </w:tc>
        <w:tc>
          <w:tcPr>
            <w:tcW w:w="1060" w:type="pct"/>
            <w:vAlign w:val="center"/>
          </w:tcPr>
          <w:p w14:paraId="58A9646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180.190.66.190</w:t>
            </w:r>
          </w:p>
        </w:tc>
        <w:tc>
          <w:tcPr>
            <w:tcW w:w="1093" w:type="pct"/>
            <w:vAlign w:val="center"/>
          </w:tcPr>
          <w:p w14:paraId="39D769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180.190.66.191</w:t>
            </w:r>
          </w:p>
        </w:tc>
      </w:tr>
      <w:tr w14:paraId="70A3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6D69BC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6</w:t>
            </w:r>
          </w:p>
        </w:tc>
        <w:tc>
          <w:tcPr>
            <w:tcW w:w="1189" w:type="pct"/>
            <w:vAlign w:val="center"/>
          </w:tcPr>
          <w:p w14:paraId="7EC4082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180.190.66.192/28</w:t>
            </w:r>
          </w:p>
        </w:tc>
        <w:tc>
          <w:tcPr>
            <w:tcW w:w="1102" w:type="pct"/>
            <w:vAlign w:val="center"/>
          </w:tcPr>
          <w:p w14:paraId="36CA79D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180.190.66.193</w:t>
            </w:r>
          </w:p>
        </w:tc>
        <w:tc>
          <w:tcPr>
            <w:tcW w:w="1060" w:type="pct"/>
            <w:vAlign w:val="center"/>
          </w:tcPr>
          <w:p w14:paraId="15209F4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180.190.66.206</w:t>
            </w:r>
          </w:p>
        </w:tc>
        <w:tc>
          <w:tcPr>
            <w:tcW w:w="1093" w:type="pct"/>
            <w:vAlign w:val="center"/>
          </w:tcPr>
          <w:p w14:paraId="6D13CBF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180.190.66.207</w:t>
            </w:r>
          </w:p>
        </w:tc>
      </w:tr>
      <w:tr w14:paraId="3F00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230045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7</w:t>
            </w:r>
          </w:p>
        </w:tc>
        <w:tc>
          <w:tcPr>
            <w:tcW w:w="1189" w:type="pct"/>
            <w:vAlign w:val="center"/>
          </w:tcPr>
          <w:p w14:paraId="0375E7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180.190.66.208/28</w:t>
            </w:r>
          </w:p>
        </w:tc>
        <w:tc>
          <w:tcPr>
            <w:tcW w:w="1102" w:type="pct"/>
            <w:vAlign w:val="center"/>
          </w:tcPr>
          <w:p w14:paraId="027E95C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180.190.66.209</w:t>
            </w:r>
          </w:p>
        </w:tc>
        <w:tc>
          <w:tcPr>
            <w:tcW w:w="1060" w:type="pct"/>
            <w:vAlign w:val="center"/>
          </w:tcPr>
          <w:p w14:paraId="63B16BB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180.190.66..222</w:t>
            </w:r>
          </w:p>
        </w:tc>
        <w:tc>
          <w:tcPr>
            <w:tcW w:w="1093" w:type="pct"/>
            <w:vAlign w:val="center"/>
          </w:tcPr>
          <w:p w14:paraId="0806AF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180.190.66.223</w:t>
            </w:r>
          </w:p>
        </w:tc>
      </w:tr>
      <w:tr w14:paraId="3AC1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5C0C9E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8</w:t>
            </w:r>
          </w:p>
        </w:tc>
        <w:tc>
          <w:tcPr>
            <w:tcW w:w="1189" w:type="pct"/>
            <w:vAlign w:val="center"/>
          </w:tcPr>
          <w:p w14:paraId="21AD88B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180.190.66.224/28</w:t>
            </w:r>
          </w:p>
        </w:tc>
        <w:tc>
          <w:tcPr>
            <w:tcW w:w="1102" w:type="pct"/>
            <w:vAlign w:val="center"/>
          </w:tcPr>
          <w:p w14:paraId="3ED0E9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180.190.66.225</w:t>
            </w:r>
          </w:p>
        </w:tc>
        <w:tc>
          <w:tcPr>
            <w:tcW w:w="1060" w:type="pct"/>
            <w:vAlign w:val="center"/>
          </w:tcPr>
          <w:p w14:paraId="0946B55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180.190.66.238</w:t>
            </w:r>
          </w:p>
        </w:tc>
        <w:tc>
          <w:tcPr>
            <w:tcW w:w="1093" w:type="pct"/>
            <w:vAlign w:val="center"/>
          </w:tcPr>
          <w:p w14:paraId="7F6D93B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180.190.66.239</w:t>
            </w:r>
          </w:p>
        </w:tc>
      </w:tr>
      <w:tr w14:paraId="1EC4B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4" w:type="pct"/>
            <w:vAlign w:val="center"/>
          </w:tcPr>
          <w:p w14:paraId="4A8F06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9</w:t>
            </w:r>
          </w:p>
        </w:tc>
        <w:tc>
          <w:tcPr>
            <w:tcW w:w="1189" w:type="pct"/>
            <w:vAlign w:val="center"/>
          </w:tcPr>
          <w:p w14:paraId="4462BA8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180.190.66.240/26</w:t>
            </w:r>
          </w:p>
        </w:tc>
        <w:tc>
          <w:tcPr>
            <w:tcW w:w="1102" w:type="pct"/>
            <w:vAlign w:val="center"/>
          </w:tcPr>
          <w:p w14:paraId="678A635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180.190.66.241</w:t>
            </w:r>
          </w:p>
        </w:tc>
        <w:tc>
          <w:tcPr>
            <w:tcW w:w="1060" w:type="pct"/>
            <w:vAlign w:val="center"/>
          </w:tcPr>
          <w:p w14:paraId="236790E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180.190.66.254</w:t>
            </w:r>
          </w:p>
        </w:tc>
        <w:tc>
          <w:tcPr>
            <w:tcW w:w="1093" w:type="pct"/>
            <w:vAlign w:val="center"/>
          </w:tcPr>
          <w:p w14:paraId="7AF47E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vertAlign w:val="baseline"/>
                <w:lang w:val="vi-VN" w:eastAsia="zh-CN" w:bidi="ar"/>
              </w:rPr>
              <w:t>180.190.66.255</w:t>
            </w:r>
          </w:p>
        </w:tc>
      </w:tr>
    </w:tbl>
    <w:p w14:paraId="17C1184C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bookmarkEnd w:id="0"/>
    </w:p>
    <w:sectPr>
      <w:pgSz w:w="12240" w:h="15840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47E795FE"/>
    <w:multiLevelType w:val="singleLevel"/>
    <w:tmpl w:val="47E795FE"/>
    <w:lvl w:ilvl="0" w:tentative="0">
      <w:start w:val="1"/>
      <w:numFmt w:val="bullet"/>
      <w:lvlText w:val="‐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C317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EC317A"/>
    <w:rsid w:val="0A7F71FA"/>
    <w:rsid w:val="0A836670"/>
    <w:rsid w:val="121E2AC6"/>
    <w:rsid w:val="140D3386"/>
    <w:rsid w:val="164C5E9A"/>
    <w:rsid w:val="18402737"/>
    <w:rsid w:val="1A273DF6"/>
    <w:rsid w:val="2C182EF6"/>
    <w:rsid w:val="307A65F8"/>
    <w:rsid w:val="312D5616"/>
    <w:rsid w:val="34F06469"/>
    <w:rsid w:val="383977BE"/>
    <w:rsid w:val="4139554E"/>
    <w:rsid w:val="46680605"/>
    <w:rsid w:val="495E12DA"/>
    <w:rsid w:val="497F277B"/>
    <w:rsid w:val="4B1152D0"/>
    <w:rsid w:val="4F2D3D63"/>
    <w:rsid w:val="4F5F1734"/>
    <w:rsid w:val="5492128B"/>
    <w:rsid w:val="60104B30"/>
    <w:rsid w:val="706469D0"/>
    <w:rsid w:val="728E1843"/>
    <w:rsid w:val="72AB6BB1"/>
    <w:rsid w:val="7C43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40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after="120" w:line="240" w:lineRule="auto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2025-11-18T01:22:00Z</dcterms:created>
  <dc:creator>Hương Nguyễn</dc:creator>
  <cp:lastModifiedBy>Hương Nguyễn</cp:lastModifiedBy>
  <dcterms:modified xsi:type="dcterms:W3CDTF">2025-11-18T02:22:13Z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B0EAF8812C284C158CD59E6E6132D0C6_11</vt:lpwstr>
  </property>
</Properties>
</file>